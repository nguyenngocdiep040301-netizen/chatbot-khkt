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761AC">
      <w:pPr>
        <w:jc w:val="center"/>
        <w:rPr>
          <w:sz w:val="22"/>
          <w:szCs w:val="28"/>
        </w:rPr>
      </w:pPr>
      <w:r>
        <w:rPr>
          <w:b/>
          <w:sz w:val="52"/>
          <w:szCs w:val="28"/>
        </w:rPr>
        <w:t>HỒ SƠ HƯỚNG NGHIỆP THPT THEO HOLLAND – RIASEC</w:t>
      </w:r>
    </w:p>
    <w:p w14:paraId="7BB68837">
      <w:pPr>
        <w:jc w:val="center"/>
        <w:rPr>
          <w:sz w:val="22"/>
          <w:szCs w:val="28"/>
        </w:rPr>
      </w:pPr>
      <w:r>
        <w:rPr>
          <w:sz w:val="36"/>
          <w:szCs w:val="28"/>
        </w:rPr>
        <w:t>Bản chuyên sâu phục vụ tư vấn hướng nghiệp, phân luồng và dự thi</w:t>
      </w:r>
    </w:p>
    <w:p w14:paraId="4EE53A6D">
      <w:pPr>
        <w:jc w:val="center"/>
        <w:rPr>
          <w:sz w:val="22"/>
          <w:szCs w:val="28"/>
        </w:rPr>
      </w:pPr>
      <w:r>
        <w:rPr>
          <w:sz w:val="28"/>
          <w:szCs w:val="28"/>
        </w:rPr>
        <w:br w:type="textWrapping"/>
      </w:r>
      <w:r>
        <w:rPr>
          <w:sz w:val="28"/>
          <w:szCs w:val="28"/>
        </w:rPr>
        <w:t>Trọng tâm: SỞ THÍCH – NĂNG LỰC – NĂNG KHIẾU – TÍNH CÁCH – MÔI TRƯỜNG – NGÀNH HỌC – NGHỀ NGHIỆP – LỘ TRÌNH THPT</w:t>
      </w:r>
    </w:p>
    <w:p w14:paraId="721041EF">
      <w:pPr>
        <w:rPr>
          <w:sz w:val="22"/>
          <w:szCs w:val="28"/>
        </w:rPr>
      </w:pPr>
      <w:r>
        <w:rPr>
          <w:sz w:val="22"/>
          <w:szCs w:val="28"/>
        </w:rPr>
        <w:br w:type="page"/>
      </w:r>
    </w:p>
    <w:p w14:paraId="1B904D1E">
      <w:pPr>
        <w:pStyle w:val="2"/>
        <w:rPr>
          <w:sz w:val="36"/>
          <w:szCs w:val="36"/>
        </w:rPr>
      </w:pPr>
      <w:r>
        <w:rPr>
          <w:sz w:val="36"/>
          <w:szCs w:val="36"/>
        </w:rPr>
        <w:t>I. CƠ SỞ KHOA HỌC VÀ CÁCH TIẾP CẬN</w:t>
      </w:r>
    </w:p>
    <w:p w14:paraId="7A4E0593">
      <w:pPr>
        <w:pStyle w:val="23"/>
        <w:spacing w:after="40"/>
        <w:rPr>
          <w:sz w:val="22"/>
          <w:szCs w:val="28"/>
        </w:rPr>
      </w:pPr>
      <w:r>
        <w:rPr>
          <w:sz w:val="22"/>
          <w:szCs w:val="28"/>
        </w:rPr>
        <w:t>Khung trung tâm là RIASEC của John L. Holland: Realistic (R), Investigative (I), Artistic (A), Social (S), Enterprising (E), Conventional (C). O*NET Interest Profiler của U.S. Department of Labor cũng sử dụng đúng sáu nhóm này để hỗ trợ khám phá hoạt động nghề nghiệp và liên kết kết quả với nghề nghiệp.</w:t>
      </w:r>
    </w:p>
    <w:p w14:paraId="69B2E665">
      <w:pPr>
        <w:pStyle w:val="23"/>
        <w:spacing w:after="40"/>
        <w:rPr>
          <w:sz w:val="22"/>
          <w:szCs w:val="28"/>
        </w:rPr>
      </w:pPr>
      <w:r>
        <w:rPr>
          <w:sz w:val="22"/>
          <w:szCs w:val="28"/>
        </w:rPr>
        <w:t>O*NET nhấn mạnh đây là công cụ khám phá sở thích nghề nghiệp; kết quả được dùng để định hướng tìm hiểu nghề, không phải phép 'đóng khung' học sinh vào một nghề duy nhất. Hệ thống O*NET hiện có dữ liệu RIASEC cho hàng trăm occupation và có thể đối chiếu hồ sơ sở thích với hồ sơ nghề.</w:t>
      </w:r>
    </w:p>
    <w:p w14:paraId="100BCAA9">
      <w:pPr>
        <w:pStyle w:val="23"/>
        <w:spacing w:after="40"/>
        <w:rPr>
          <w:sz w:val="22"/>
          <w:szCs w:val="28"/>
        </w:rPr>
      </w:pPr>
      <w:r>
        <w:rPr>
          <w:sz w:val="22"/>
          <w:szCs w:val="28"/>
        </w:rPr>
        <w:t>Đối với THPT, RIASEC cần được đặt trong mô hình 6 lớp: (1) sở thích; (2) năng lực học tập; (3) năng khiếu/tiềm năng; (4) tính cách; (5) giá trị và điều kiện cá nhân; (6) thông tin ngành học và thị trường lao động.</w:t>
      </w:r>
    </w:p>
    <w:p w14:paraId="764FFB2D">
      <w:pPr>
        <w:pStyle w:val="23"/>
        <w:spacing w:after="40"/>
        <w:rPr>
          <w:sz w:val="22"/>
          <w:szCs w:val="28"/>
        </w:rPr>
      </w:pPr>
      <w:r>
        <w:rPr>
          <w:sz w:val="22"/>
          <w:szCs w:val="28"/>
        </w:rPr>
        <w:t>Mã Holland 3 chữ là điểm xuất phát. Ví dụ học sinh I-A-S không có nghĩa 'chắc chắn phải làm nhà khoa học'; em có thể khám phá khoa học truyền thông, UX research, tâm lý, giáo dục, y-sinh… tùy năng lực và giá trị.</w:t>
      </w:r>
    </w:p>
    <w:p w14:paraId="2514B591">
      <w:pPr>
        <w:spacing w:after="80"/>
        <w:rPr>
          <w:sz w:val="22"/>
          <w:szCs w:val="28"/>
        </w:rPr>
      </w:pPr>
      <w:r>
        <w:rPr>
          <w:i/>
          <w:sz w:val="21"/>
          <w:szCs w:val="28"/>
        </w:rPr>
        <w:t>Nguồn phương pháp: O*NET Interest Profiler tương thích với cấu trúc Holland và được thiết kế cho giáo dục, khám phá nghề nghiệp và lập kế hoạch nghề nghiệp. citeturn0search0turn0search1</w:t>
      </w:r>
    </w:p>
    <w:p w14:paraId="3616F233">
      <w:pPr>
        <w:pStyle w:val="2"/>
        <w:rPr>
          <w:sz w:val="36"/>
          <w:szCs w:val="36"/>
        </w:rPr>
      </w:pPr>
      <w:r>
        <w:rPr>
          <w:sz w:val="36"/>
          <w:szCs w:val="36"/>
        </w:rPr>
        <w:t>II. THPT CẦN ĐÁNH GIÁ GÌ TRƯỚC KHI CHỌN NGHỀ?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2606"/>
        <w:gridCol w:w="2606"/>
        <w:gridCol w:w="2606"/>
      </w:tblGrid>
      <w:tr w14:paraId="42FA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shd w:val="clear" w:color="auto" w:fill="D9EAF7"/>
            <w:vAlign w:val="center"/>
          </w:tcPr>
          <w:p w14:paraId="7AB487CF">
            <w:pPr>
              <w:spacing w:after="0" w:line="240" w:lineRule="auto"/>
              <w:rPr>
                <w:sz w:val="22"/>
                <w:szCs w:val="28"/>
              </w:rPr>
            </w:pPr>
            <w:r>
              <w:rPr>
                <w:rFonts w:ascii="Times New Roman" w:hAnsi="Times New Roman"/>
                <w:b/>
                <w:sz w:val="20"/>
                <w:szCs w:val="28"/>
              </w:rPr>
              <w:t>Trụ cột</w:t>
            </w:r>
          </w:p>
        </w:tc>
        <w:tc>
          <w:tcPr>
            <w:tcW w:w="2606" w:type="dxa"/>
            <w:shd w:val="clear" w:color="auto" w:fill="D9EAF7"/>
            <w:vAlign w:val="center"/>
          </w:tcPr>
          <w:p w14:paraId="3E9D627B">
            <w:pPr>
              <w:spacing w:after="0" w:line="240" w:lineRule="auto"/>
              <w:rPr>
                <w:sz w:val="22"/>
                <w:szCs w:val="28"/>
              </w:rPr>
            </w:pPr>
            <w:r>
              <w:rPr>
                <w:rFonts w:ascii="Times New Roman" w:hAnsi="Times New Roman"/>
                <w:b/>
                <w:sz w:val="20"/>
                <w:szCs w:val="28"/>
              </w:rPr>
              <w:t>Câu hỏi phải trả lời</w:t>
            </w:r>
          </w:p>
        </w:tc>
        <w:tc>
          <w:tcPr>
            <w:tcW w:w="2606" w:type="dxa"/>
            <w:shd w:val="clear" w:color="auto" w:fill="D9EAF7"/>
            <w:vAlign w:val="center"/>
          </w:tcPr>
          <w:p w14:paraId="2C35FBFA">
            <w:pPr>
              <w:spacing w:after="0" w:line="240" w:lineRule="auto"/>
              <w:rPr>
                <w:sz w:val="22"/>
                <w:szCs w:val="28"/>
              </w:rPr>
            </w:pPr>
            <w:r>
              <w:rPr>
                <w:rFonts w:ascii="Times New Roman" w:hAnsi="Times New Roman"/>
                <w:b/>
                <w:sz w:val="20"/>
                <w:szCs w:val="28"/>
              </w:rPr>
              <w:t>Bằng chứng nên thu thập</w:t>
            </w:r>
          </w:p>
        </w:tc>
        <w:tc>
          <w:tcPr>
            <w:tcW w:w="2606" w:type="dxa"/>
            <w:shd w:val="clear" w:color="auto" w:fill="D9EAF7"/>
            <w:vAlign w:val="center"/>
          </w:tcPr>
          <w:p w14:paraId="1A59B50D">
            <w:pPr>
              <w:spacing w:after="0" w:line="240" w:lineRule="auto"/>
              <w:rPr>
                <w:sz w:val="22"/>
                <w:szCs w:val="28"/>
              </w:rPr>
            </w:pPr>
            <w:r>
              <w:rPr>
                <w:rFonts w:ascii="Times New Roman" w:hAnsi="Times New Roman"/>
                <w:b/>
                <w:sz w:val="20"/>
                <w:szCs w:val="28"/>
              </w:rPr>
              <w:t>Không nên nhầm với</w:t>
            </w:r>
          </w:p>
        </w:tc>
      </w:tr>
      <w:tr w14:paraId="65DBD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4A97FCC1">
            <w:pPr>
              <w:spacing w:after="0" w:line="240" w:lineRule="auto"/>
              <w:rPr>
                <w:sz w:val="22"/>
                <w:szCs w:val="28"/>
              </w:rPr>
            </w:pPr>
            <w:r>
              <w:rPr>
                <w:rFonts w:ascii="Times New Roman" w:hAnsi="Times New Roman"/>
                <w:b w:val="0"/>
                <w:sz w:val="20"/>
                <w:szCs w:val="28"/>
              </w:rPr>
              <w:t>Sở thích nghề nghiệp</w:t>
            </w:r>
          </w:p>
        </w:tc>
        <w:tc>
          <w:tcPr>
            <w:tcW w:w="2606" w:type="dxa"/>
            <w:vAlign w:val="center"/>
          </w:tcPr>
          <w:p w14:paraId="3BDE7F12">
            <w:pPr>
              <w:spacing w:after="0" w:line="240" w:lineRule="auto"/>
              <w:rPr>
                <w:sz w:val="22"/>
                <w:szCs w:val="28"/>
              </w:rPr>
            </w:pPr>
            <w:r>
              <w:rPr>
                <w:rFonts w:ascii="Times New Roman" w:hAnsi="Times New Roman"/>
                <w:b w:val="0"/>
                <w:sz w:val="20"/>
                <w:szCs w:val="28"/>
              </w:rPr>
              <w:t>Em thích LÀM LOẠI HOẠT ĐỘNG nào lặp lại trong công việc?</w:t>
            </w:r>
          </w:p>
        </w:tc>
        <w:tc>
          <w:tcPr>
            <w:tcW w:w="2606" w:type="dxa"/>
            <w:vAlign w:val="center"/>
          </w:tcPr>
          <w:p w14:paraId="42A0FB21">
            <w:pPr>
              <w:spacing w:after="0" w:line="240" w:lineRule="auto"/>
              <w:rPr>
                <w:sz w:val="22"/>
                <w:szCs w:val="28"/>
              </w:rPr>
            </w:pPr>
            <w:r>
              <w:rPr>
                <w:rFonts w:ascii="Times New Roman" w:hAnsi="Times New Roman"/>
                <w:b w:val="0"/>
                <w:sz w:val="20"/>
                <w:szCs w:val="28"/>
              </w:rPr>
              <w:t>Hoạt động tự chọn, CLB, dự án, việc em chủ động làm khi không bị ép.</w:t>
            </w:r>
          </w:p>
        </w:tc>
        <w:tc>
          <w:tcPr>
            <w:tcW w:w="2606" w:type="dxa"/>
            <w:vAlign w:val="center"/>
          </w:tcPr>
          <w:p w14:paraId="62237B4C">
            <w:pPr>
              <w:spacing w:after="0" w:line="240" w:lineRule="auto"/>
              <w:rPr>
                <w:sz w:val="22"/>
                <w:szCs w:val="28"/>
              </w:rPr>
            </w:pPr>
            <w:r>
              <w:rPr>
                <w:rFonts w:ascii="Times New Roman" w:hAnsi="Times New Roman"/>
                <w:b w:val="0"/>
                <w:sz w:val="20"/>
                <w:szCs w:val="28"/>
              </w:rPr>
              <w:t>Nghề đang nổi/ý kiến của bạn bè.</w:t>
            </w:r>
          </w:p>
        </w:tc>
      </w:tr>
      <w:tr w14:paraId="7B97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77E1133D">
            <w:pPr>
              <w:spacing w:after="0" w:line="240" w:lineRule="auto"/>
              <w:rPr>
                <w:sz w:val="22"/>
                <w:szCs w:val="28"/>
              </w:rPr>
            </w:pPr>
            <w:r>
              <w:rPr>
                <w:rFonts w:ascii="Times New Roman" w:hAnsi="Times New Roman"/>
                <w:b w:val="0"/>
                <w:sz w:val="20"/>
                <w:szCs w:val="28"/>
              </w:rPr>
              <w:t>Năng lực</w:t>
            </w:r>
          </w:p>
        </w:tc>
        <w:tc>
          <w:tcPr>
            <w:tcW w:w="2606" w:type="dxa"/>
            <w:vAlign w:val="center"/>
          </w:tcPr>
          <w:p w14:paraId="716D30AB">
            <w:pPr>
              <w:spacing w:after="0" w:line="240" w:lineRule="auto"/>
              <w:rPr>
                <w:sz w:val="22"/>
                <w:szCs w:val="28"/>
              </w:rPr>
            </w:pPr>
            <w:r>
              <w:rPr>
                <w:rFonts w:ascii="Times New Roman" w:hAnsi="Times New Roman"/>
                <w:b w:val="0"/>
                <w:sz w:val="20"/>
                <w:szCs w:val="28"/>
              </w:rPr>
              <w:t>Em có thể làm tốt loại nhiệm vụ nào?</w:t>
            </w:r>
          </w:p>
        </w:tc>
        <w:tc>
          <w:tcPr>
            <w:tcW w:w="2606" w:type="dxa"/>
            <w:vAlign w:val="center"/>
          </w:tcPr>
          <w:p w14:paraId="0C23FF84">
            <w:pPr>
              <w:spacing w:after="0" w:line="240" w:lineRule="auto"/>
              <w:rPr>
                <w:sz w:val="22"/>
                <w:szCs w:val="28"/>
              </w:rPr>
            </w:pPr>
            <w:r>
              <w:rPr>
                <w:rFonts w:ascii="Times New Roman" w:hAnsi="Times New Roman"/>
                <w:b w:val="0"/>
                <w:sz w:val="20"/>
                <w:szCs w:val="28"/>
              </w:rPr>
              <w:t>Điểm, sản phẩm, bài dự án, cuộc thi, phản hồi của giáo viên.</w:t>
            </w:r>
          </w:p>
        </w:tc>
        <w:tc>
          <w:tcPr>
            <w:tcW w:w="2606" w:type="dxa"/>
            <w:vAlign w:val="center"/>
          </w:tcPr>
          <w:p w14:paraId="629F5642">
            <w:pPr>
              <w:spacing w:after="0" w:line="240" w:lineRule="auto"/>
              <w:rPr>
                <w:sz w:val="22"/>
                <w:szCs w:val="28"/>
              </w:rPr>
            </w:pPr>
            <w:r>
              <w:rPr>
                <w:rFonts w:ascii="Times New Roman" w:hAnsi="Times New Roman"/>
                <w:b w:val="0"/>
                <w:sz w:val="20"/>
                <w:szCs w:val="28"/>
              </w:rPr>
              <w:t>Chỉ nhìn một môn học.</w:t>
            </w:r>
          </w:p>
        </w:tc>
      </w:tr>
      <w:tr w14:paraId="5D4C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698519A6">
            <w:pPr>
              <w:spacing w:after="0" w:line="240" w:lineRule="auto"/>
              <w:rPr>
                <w:sz w:val="22"/>
                <w:szCs w:val="28"/>
              </w:rPr>
            </w:pPr>
            <w:r>
              <w:rPr>
                <w:rFonts w:ascii="Times New Roman" w:hAnsi="Times New Roman"/>
                <w:b w:val="0"/>
                <w:sz w:val="20"/>
                <w:szCs w:val="28"/>
              </w:rPr>
              <w:t>Năng khiếu</w:t>
            </w:r>
          </w:p>
        </w:tc>
        <w:tc>
          <w:tcPr>
            <w:tcW w:w="2606" w:type="dxa"/>
            <w:vAlign w:val="center"/>
          </w:tcPr>
          <w:p w14:paraId="70888569">
            <w:pPr>
              <w:spacing w:after="0" w:line="240" w:lineRule="auto"/>
              <w:rPr>
                <w:sz w:val="22"/>
                <w:szCs w:val="28"/>
              </w:rPr>
            </w:pPr>
            <w:r>
              <w:rPr>
                <w:rFonts w:ascii="Times New Roman" w:hAnsi="Times New Roman"/>
                <w:b w:val="0"/>
                <w:sz w:val="20"/>
                <w:szCs w:val="28"/>
              </w:rPr>
              <w:t>Em có khả năng nổi trội tự nhiên hoặc tiến bộ rất nhanh ở đâu?</w:t>
            </w:r>
          </w:p>
        </w:tc>
        <w:tc>
          <w:tcPr>
            <w:tcW w:w="2606" w:type="dxa"/>
            <w:vAlign w:val="center"/>
          </w:tcPr>
          <w:p w14:paraId="388968EC">
            <w:pPr>
              <w:spacing w:after="0" w:line="240" w:lineRule="auto"/>
              <w:rPr>
                <w:sz w:val="22"/>
                <w:szCs w:val="28"/>
              </w:rPr>
            </w:pPr>
            <w:r>
              <w:rPr>
                <w:rFonts w:ascii="Times New Roman" w:hAnsi="Times New Roman"/>
                <w:b w:val="0"/>
                <w:sz w:val="20"/>
                <w:szCs w:val="28"/>
              </w:rPr>
              <w:t>Sản phẩm, tốc độ học, khả năng biểu đạt, thao tác, giải quyết vấn đề.</w:t>
            </w:r>
          </w:p>
        </w:tc>
        <w:tc>
          <w:tcPr>
            <w:tcW w:w="2606" w:type="dxa"/>
            <w:vAlign w:val="center"/>
          </w:tcPr>
          <w:p w14:paraId="55306408">
            <w:pPr>
              <w:spacing w:after="0" w:line="240" w:lineRule="auto"/>
              <w:rPr>
                <w:sz w:val="22"/>
                <w:szCs w:val="28"/>
              </w:rPr>
            </w:pPr>
            <w:r>
              <w:rPr>
                <w:rFonts w:ascii="Times New Roman" w:hAnsi="Times New Roman"/>
                <w:b w:val="0"/>
                <w:sz w:val="20"/>
                <w:szCs w:val="28"/>
              </w:rPr>
              <w:t>'Có năng khiếu' chỉ vì thích.</w:t>
            </w:r>
          </w:p>
        </w:tc>
      </w:tr>
      <w:tr w14:paraId="1E56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3820CD99">
            <w:pPr>
              <w:spacing w:after="0" w:line="240" w:lineRule="auto"/>
              <w:rPr>
                <w:sz w:val="22"/>
                <w:szCs w:val="28"/>
              </w:rPr>
            </w:pPr>
            <w:r>
              <w:rPr>
                <w:rFonts w:ascii="Times New Roman" w:hAnsi="Times New Roman"/>
                <w:b w:val="0"/>
                <w:sz w:val="20"/>
                <w:szCs w:val="28"/>
              </w:rPr>
              <w:t>Tính cách</w:t>
            </w:r>
          </w:p>
        </w:tc>
        <w:tc>
          <w:tcPr>
            <w:tcW w:w="2606" w:type="dxa"/>
            <w:vAlign w:val="center"/>
          </w:tcPr>
          <w:p w14:paraId="3999132B">
            <w:pPr>
              <w:spacing w:after="0" w:line="240" w:lineRule="auto"/>
              <w:rPr>
                <w:sz w:val="22"/>
                <w:szCs w:val="28"/>
              </w:rPr>
            </w:pPr>
            <w:r>
              <w:rPr>
                <w:rFonts w:ascii="Times New Roman" w:hAnsi="Times New Roman"/>
                <w:b w:val="0"/>
                <w:sz w:val="20"/>
                <w:szCs w:val="28"/>
              </w:rPr>
              <w:t>Em thường làm việc tốt trong kiểu môi trường nào?</w:t>
            </w:r>
          </w:p>
        </w:tc>
        <w:tc>
          <w:tcPr>
            <w:tcW w:w="2606" w:type="dxa"/>
            <w:vAlign w:val="center"/>
          </w:tcPr>
          <w:p w14:paraId="52F34627">
            <w:pPr>
              <w:spacing w:after="0" w:line="240" w:lineRule="auto"/>
              <w:rPr>
                <w:sz w:val="22"/>
                <w:szCs w:val="28"/>
              </w:rPr>
            </w:pPr>
            <w:r>
              <w:rPr>
                <w:rFonts w:ascii="Times New Roman" w:hAnsi="Times New Roman"/>
                <w:b w:val="0"/>
                <w:sz w:val="20"/>
                <w:szCs w:val="28"/>
              </w:rPr>
              <w:t>Quan sát cách làm việc nhóm, giao tiếp, kiên trì, tổ chức.</w:t>
            </w:r>
          </w:p>
        </w:tc>
        <w:tc>
          <w:tcPr>
            <w:tcW w:w="2606" w:type="dxa"/>
            <w:vAlign w:val="center"/>
          </w:tcPr>
          <w:p w14:paraId="287362D1">
            <w:pPr>
              <w:spacing w:after="0" w:line="240" w:lineRule="auto"/>
              <w:rPr>
                <w:sz w:val="22"/>
                <w:szCs w:val="28"/>
              </w:rPr>
            </w:pPr>
            <w:r>
              <w:rPr>
                <w:rFonts w:ascii="Times New Roman" w:hAnsi="Times New Roman"/>
                <w:b w:val="0"/>
                <w:sz w:val="20"/>
                <w:szCs w:val="28"/>
              </w:rPr>
              <w:t>Gắn nhãn hướng nội/hướng ngoại để loại nghề.</w:t>
            </w:r>
          </w:p>
        </w:tc>
      </w:tr>
      <w:tr w14:paraId="1949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767A5F60">
            <w:pPr>
              <w:spacing w:after="0" w:line="240" w:lineRule="auto"/>
              <w:rPr>
                <w:sz w:val="22"/>
                <w:szCs w:val="28"/>
              </w:rPr>
            </w:pPr>
            <w:r>
              <w:rPr>
                <w:rFonts w:ascii="Times New Roman" w:hAnsi="Times New Roman"/>
                <w:b w:val="0"/>
                <w:sz w:val="20"/>
                <w:szCs w:val="28"/>
              </w:rPr>
              <w:t>Giá trị</w:t>
            </w:r>
          </w:p>
        </w:tc>
        <w:tc>
          <w:tcPr>
            <w:tcW w:w="2606" w:type="dxa"/>
            <w:vAlign w:val="center"/>
          </w:tcPr>
          <w:p w14:paraId="7297E617">
            <w:pPr>
              <w:spacing w:after="0" w:line="240" w:lineRule="auto"/>
              <w:rPr>
                <w:sz w:val="22"/>
                <w:szCs w:val="28"/>
              </w:rPr>
            </w:pPr>
            <w:r>
              <w:rPr>
                <w:rFonts w:ascii="Times New Roman" w:hAnsi="Times New Roman"/>
                <w:b w:val="0"/>
                <w:sz w:val="20"/>
                <w:szCs w:val="28"/>
              </w:rPr>
              <w:t>Em coi trọng điều gì ở công việc?</w:t>
            </w:r>
          </w:p>
        </w:tc>
        <w:tc>
          <w:tcPr>
            <w:tcW w:w="2606" w:type="dxa"/>
            <w:vAlign w:val="center"/>
          </w:tcPr>
          <w:p w14:paraId="2388F782">
            <w:pPr>
              <w:spacing w:after="0" w:line="240" w:lineRule="auto"/>
              <w:rPr>
                <w:sz w:val="22"/>
                <w:szCs w:val="28"/>
              </w:rPr>
            </w:pPr>
            <w:r>
              <w:rPr>
                <w:rFonts w:ascii="Times New Roman" w:hAnsi="Times New Roman"/>
                <w:b w:val="0"/>
                <w:sz w:val="20"/>
                <w:szCs w:val="28"/>
              </w:rPr>
              <w:t>Ổn định, tự chủ, sáng tạo, giúp người, thu nhập, ảnh hưởng, cân bằng…</w:t>
            </w:r>
          </w:p>
        </w:tc>
        <w:tc>
          <w:tcPr>
            <w:tcW w:w="2606" w:type="dxa"/>
            <w:vAlign w:val="center"/>
          </w:tcPr>
          <w:p w14:paraId="31D04097">
            <w:pPr>
              <w:spacing w:after="0" w:line="240" w:lineRule="auto"/>
              <w:rPr>
                <w:sz w:val="22"/>
                <w:szCs w:val="28"/>
              </w:rPr>
            </w:pPr>
            <w:r>
              <w:rPr>
                <w:rFonts w:ascii="Times New Roman" w:hAnsi="Times New Roman"/>
                <w:b w:val="0"/>
                <w:sz w:val="20"/>
                <w:szCs w:val="28"/>
              </w:rPr>
              <w:t>Chỉ nhìn mức lương.</w:t>
            </w:r>
          </w:p>
        </w:tc>
      </w:tr>
      <w:tr w14:paraId="54A5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95DA303">
            <w:pPr>
              <w:spacing w:after="0" w:line="240" w:lineRule="auto"/>
              <w:rPr>
                <w:sz w:val="22"/>
                <w:szCs w:val="28"/>
              </w:rPr>
            </w:pPr>
            <w:r>
              <w:rPr>
                <w:rFonts w:ascii="Times New Roman" w:hAnsi="Times New Roman"/>
                <w:b w:val="0"/>
                <w:sz w:val="20"/>
                <w:szCs w:val="28"/>
              </w:rPr>
              <w:t>Môi trường</w:t>
            </w:r>
          </w:p>
        </w:tc>
        <w:tc>
          <w:tcPr>
            <w:tcW w:w="2606" w:type="dxa"/>
            <w:vAlign w:val="center"/>
          </w:tcPr>
          <w:p w14:paraId="19EB77AB">
            <w:pPr>
              <w:spacing w:after="0" w:line="240" w:lineRule="auto"/>
              <w:rPr>
                <w:sz w:val="22"/>
                <w:szCs w:val="28"/>
              </w:rPr>
            </w:pPr>
            <w:r>
              <w:rPr>
                <w:rFonts w:ascii="Times New Roman" w:hAnsi="Times New Roman"/>
                <w:b w:val="0"/>
                <w:sz w:val="20"/>
                <w:szCs w:val="28"/>
              </w:rPr>
              <w:t>Em muốn làm với người, dữ liệu, máy móc, ý tưởng hay quy trình?</w:t>
            </w:r>
          </w:p>
        </w:tc>
        <w:tc>
          <w:tcPr>
            <w:tcW w:w="2606" w:type="dxa"/>
            <w:vAlign w:val="center"/>
          </w:tcPr>
          <w:p w14:paraId="2CB7CCF8">
            <w:pPr>
              <w:spacing w:after="0" w:line="240" w:lineRule="auto"/>
              <w:rPr>
                <w:sz w:val="22"/>
                <w:szCs w:val="28"/>
              </w:rPr>
            </w:pPr>
            <w:r>
              <w:rPr>
                <w:rFonts w:ascii="Times New Roman" w:hAnsi="Times New Roman"/>
                <w:b w:val="0"/>
                <w:sz w:val="20"/>
                <w:szCs w:val="28"/>
              </w:rPr>
              <w:t>Trải nghiệm nghề, job shadowing, tham quan.</w:t>
            </w:r>
          </w:p>
        </w:tc>
        <w:tc>
          <w:tcPr>
            <w:tcW w:w="2606" w:type="dxa"/>
            <w:vAlign w:val="center"/>
          </w:tcPr>
          <w:p w14:paraId="01C9899D">
            <w:pPr>
              <w:spacing w:after="0" w:line="240" w:lineRule="auto"/>
              <w:rPr>
                <w:sz w:val="22"/>
                <w:szCs w:val="28"/>
              </w:rPr>
            </w:pPr>
            <w:r>
              <w:rPr>
                <w:rFonts w:ascii="Times New Roman" w:hAnsi="Times New Roman"/>
                <w:b w:val="0"/>
                <w:sz w:val="20"/>
                <w:szCs w:val="28"/>
              </w:rPr>
              <w:t>Hình dung mơ hồ về nghề.</w:t>
            </w:r>
          </w:p>
        </w:tc>
      </w:tr>
      <w:tr w14:paraId="25BB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C5239C5">
            <w:pPr>
              <w:spacing w:after="0" w:line="240" w:lineRule="auto"/>
              <w:rPr>
                <w:sz w:val="22"/>
                <w:szCs w:val="28"/>
              </w:rPr>
            </w:pPr>
            <w:r>
              <w:rPr>
                <w:rFonts w:ascii="Times New Roman" w:hAnsi="Times New Roman"/>
                <w:b w:val="0"/>
                <w:sz w:val="20"/>
                <w:szCs w:val="28"/>
              </w:rPr>
              <w:t>Khả thi</w:t>
            </w:r>
          </w:p>
        </w:tc>
        <w:tc>
          <w:tcPr>
            <w:tcW w:w="2606" w:type="dxa"/>
            <w:vAlign w:val="center"/>
          </w:tcPr>
          <w:p w14:paraId="6D618730">
            <w:pPr>
              <w:spacing w:after="0" w:line="240" w:lineRule="auto"/>
              <w:rPr>
                <w:sz w:val="22"/>
                <w:szCs w:val="28"/>
              </w:rPr>
            </w:pPr>
            <w:r>
              <w:rPr>
                <w:rFonts w:ascii="Times New Roman" w:hAnsi="Times New Roman"/>
                <w:b w:val="0"/>
                <w:sz w:val="20"/>
                <w:szCs w:val="28"/>
              </w:rPr>
              <w:t>Con đường đào tạo và điều kiện đầu vào có phù hợp?</w:t>
            </w:r>
          </w:p>
        </w:tc>
        <w:tc>
          <w:tcPr>
            <w:tcW w:w="2606" w:type="dxa"/>
            <w:vAlign w:val="center"/>
          </w:tcPr>
          <w:p w14:paraId="7734E2A9">
            <w:pPr>
              <w:spacing w:after="0" w:line="240" w:lineRule="auto"/>
              <w:rPr>
                <w:sz w:val="22"/>
                <w:szCs w:val="28"/>
              </w:rPr>
            </w:pPr>
            <w:r>
              <w:rPr>
                <w:rFonts w:ascii="Times New Roman" w:hAnsi="Times New Roman"/>
                <w:b w:val="0"/>
                <w:sz w:val="20"/>
                <w:szCs w:val="28"/>
              </w:rPr>
              <w:t>Chương trình, phương thức tuyển sinh, chi phí, thời gian, chứng chỉ.</w:t>
            </w:r>
          </w:p>
        </w:tc>
        <w:tc>
          <w:tcPr>
            <w:tcW w:w="2606" w:type="dxa"/>
            <w:vAlign w:val="center"/>
          </w:tcPr>
          <w:p w14:paraId="4C014E2E">
            <w:pPr>
              <w:spacing w:after="0" w:line="240" w:lineRule="auto"/>
              <w:rPr>
                <w:sz w:val="22"/>
                <w:szCs w:val="28"/>
              </w:rPr>
            </w:pPr>
            <w:r>
              <w:rPr>
                <w:rFonts w:ascii="Times New Roman" w:hAnsi="Times New Roman"/>
                <w:b w:val="0"/>
                <w:sz w:val="20"/>
                <w:szCs w:val="28"/>
              </w:rPr>
              <w:t>Một mức điểm chuẩn cố định.</w:t>
            </w:r>
          </w:p>
        </w:tc>
      </w:tr>
    </w:tbl>
    <w:p w14:paraId="6B4738AB">
      <w:pPr>
        <w:spacing w:after="20"/>
        <w:rPr>
          <w:sz w:val="22"/>
          <w:szCs w:val="28"/>
        </w:rPr>
      </w:pPr>
    </w:p>
    <w:p w14:paraId="6117A2F3">
      <w:pPr>
        <w:pStyle w:val="2"/>
        <w:rPr>
          <w:sz w:val="36"/>
          <w:szCs w:val="36"/>
        </w:rPr>
      </w:pPr>
      <w:r>
        <w:rPr>
          <w:sz w:val="36"/>
          <w:szCs w:val="36"/>
        </w:rPr>
        <w:t>III. HỒ SƠ CHUYÊN SÂU 6 NHÓM HOLLAND DÀNH RIÊNG CHO HỌC SINH THPT</w:t>
      </w:r>
    </w:p>
    <w:p w14:paraId="591D12B2">
      <w:pPr>
        <w:pStyle w:val="3"/>
        <w:rPr>
          <w:sz w:val="32"/>
          <w:szCs w:val="32"/>
        </w:rPr>
      </w:pPr>
      <w:r>
        <w:rPr>
          <w:sz w:val="32"/>
          <w:szCs w:val="32"/>
        </w:rPr>
        <w:t>R. REALISTIC – THỰC TẾ / KỸ THUẬT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3"/>
        <w:gridCol w:w="5213"/>
      </w:tblGrid>
      <w:tr w14:paraId="577F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shd w:val="clear" w:color="auto" w:fill="D9EAF7"/>
            <w:vAlign w:val="center"/>
          </w:tcPr>
          <w:p w14:paraId="7E3347DD">
            <w:pPr>
              <w:spacing w:after="0" w:line="240" w:lineRule="auto"/>
              <w:rPr>
                <w:sz w:val="22"/>
                <w:szCs w:val="28"/>
              </w:rPr>
            </w:pPr>
            <w:r>
              <w:rPr>
                <w:rFonts w:ascii="Times New Roman" w:hAnsi="Times New Roman"/>
                <w:b/>
                <w:sz w:val="20"/>
                <w:szCs w:val="28"/>
              </w:rPr>
              <w:t>Thành phần</w:t>
            </w:r>
          </w:p>
        </w:tc>
        <w:tc>
          <w:tcPr>
            <w:tcW w:w="5213" w:type="dxa"/>
            <w:shd w:val="clear" w:color="auto" w:fill="D9EAF7"/>
            <w:vAlign w:val="center"/>
          </w:tcPr>
          <w:p w14:paraId="33689B67">
            <w:pPr>
              <w:spacing w:after="0" w:line="240" w:lineRule="auto"/>
              <w:rPr>
                <w:sz w:val="22"/>
                <w:szCs w:val="28"/>
              </w:rPr>
            </w:pPr>
            <w:r>
              <w:rPr>
                <w:rFonts w:ascii="Times New Roman" w:hAnsi="Times New Roman"/>
                <w:b/>
                <w:sz w:val="20"/>
                <w:szCs w:val="28"/>
              </w:rPr>
              <w:t>Mô tả dành cho học sinh THPT</w:t>
            </w:r>
          </w:p>
        </w:tc>
      </w:tr>
      <w:tr w14:paraId="0A73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55E54C2A">
            <w:pPr>
              <w:spacing w:after="0" w:line="240" w:lineRule="auto"/>
              <w:rPr>
                <w:sz w:val="22"/>
                <w:szCs w:val="28"/>
              </w:rPr>
            </w:pPr>
            <w:r>
              <w:rPr>
                <w:rFonts w:ascii="Times New Roman" w:hAnsi="Times New Roman"/>
                <w:b w:val="0"/>
                <w:sz w:val="20"/>
                <w:szCs w:val="28"/>
              </w:rPr>
              <w:t>Bản chất sở thích</w:t>
            </w:r>
          </w:p>
        </w:tc>
        <w:tc>
          <w:tcPr>
            <w:tcW w:w="5213" w:type="dxa"/>
            <w:vAlign w:val="center"/>
          </w:tcPr>
          <w:p w14:paraId="58B4E81D">
            <w:pPr>
              <w:spacing w:after="0" w:line="240" w:lineRule="auto"/>
              <w:rPr>
                <w:sz w:val="22"/>
                <w:szCs w:val="28"/>
              </w:rPr>
            </w:pPr>
            <w:r>
              <w:rPr>
                <w:rFonts w:ascii="Times New Roman" w:hAnsi="Times New Roman"/>
                <w:b w:val="0"/>
                <w:sz w:val="20"/>
                <w:szCs w:val="28"/>
              </w:rPr>
              <w:t>Thích làm việc với vật thể, máy móc, thiết bị, công cụ, vật liệu, cây trồng/vật nuôi hoặc hiện trường; thích 'làm ra, lắp, sửa, vận hành, kiểm tra' hơn chỉ thảo luận.</w:t>
            </w:r>
          </w:p>
        </w:tc>
      </w:tr>
      <w:tr w14:paraId="0FF5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31D5D16">
            <w:pPr>
              <w:spacing w:after="0" w:line="240" w:lineRule="auto"/>
              <w:rPr>
                <w:sz w:val="22"/>
                <w:szCs w:val="28"/>
              </w:rPr>
            </w:pPr>
            <w:r>
              <w:rPr>
                <w:rFonts w:ascii="Times New Roman" w:hAnsi="Times New Roman"/>
                <w:b w:val="0"/>
                <w:sz w:val="20"/>
                <w:szCs w:val="28"/>
              </w:rPr>
              <w:t>Dấu hiệu nhận diện qua hành vi</w:t>
            </w:r>
          </w:p>
        </w:tc>
        <w:tc>
          <w:tcPr>
            <w:tcW w:w="5213" w:type="dxa"/>
            <w:vAlign w:val="center"/>
          </w:tcPr>
          <w:p w14:paraId="7DB85520">
            <w:pPr>
              <w:spacing w:after="0" w:line="240" w:lineRule="auto"/>
              <w:rPr>
                <w:sz w:val="22"/>
                <w:szCs w:val="28"/>
              </w:rPr>
            </w:pPr>
            <w:r>
              <w:rPr>
                <w:rFonts w:ascii="Times New Roman" w:hAnsi="Times New Roman"/>
                <w:b w:val="0"/>
                <w:sz w:val="20"/>
                <w:szCs w:val="28"/>
              </w:rPr>
              <w:t>Hay tò mò máy hoạt động thế nào; thích tháo-lắp; thích STEM thực hành; thích thí nghiệm có thao tác; thích xây mô hình; thích sửa đồ; thích làm việc ngoài lớp học; thích thấy kết quả hữu hình.</w:t>
            </w:r>
          </w:p>
        </w:tc>
      </w:tr>
      <w:tr w14:paraId="4B17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1773B9DE">
            <w:pPr>
              <w:spacing w:after="0" w:line="240" w:lineRule="auto"/>
              <w:rPr>
                <w:sz w:val="22"/>
                <w:szCs w:val="28"/>
              </w:rPr>
            </w:pPr>
            <w:r>
              <w:rPr>
                <w:rFonts w:ascii="Times New Roman" w:hAnsi="Times New Roman"/>
                <w:b w:val="0"/>
                <w:sz w:val="20"/>
                <w:szCs w:val="28"/>
              </w:rPr>
              <w:t>Môn học/kiến thức nền nên chú ý</w:t>
            </w:r>
          </w:p>
        </w:tc>
        <w:tc>
          <w:tcPr>
            <w:tcW w:w="5213" w:type="dxa"/>
            <w:vAlign w:val="center"/>
          </w:tcPr>
          <w:p w14:paraId="744A6141">
            <w:pPr>
              <w:spacing w:after="0" w:line="240" w:lineRule="auto"/>
              <w:rPr>
                <w:sz w:val="22"/>
                <w:szCs w:val="28"/>
              </w:rPr>
            </w:pPr>
            <w:r>
              <w:rPr>
                <w:rFonts w:ascii="Times New Roman" w:hAnsi="Times New Roman"/>
                <w:b w:val="0"/>
                <w:sz w:val="20"/>
                <w:szCs w:val="28"/>
              </w:rPr>
              <w:t>Toán; Vật lí; Công nghệ; Tin học; Hóa/Sinh tùy lĩnh vực; khả năng đọc bản vẽ và tư duy không gian.</w:t>
            </w:r>
          </w:p>
        </w:tc>
      </w:tr>
      <w:tr w14:paraId="58C7B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67912ED">
            <w:pPr>
              <w:spacing w:after="0" w:line="240" w:lineRule="auto"/>
              <w:rPr>
                <w:sz w:val="22"/>
                <w:szCs w:val="28"/>
              </w:rPr>
            </w:pPr>
            <w:r>
              <w:rPr>
                <w:rFonts w:ascii="Times New Roman" w:hAnsi="Times New Roman"/>
                <w:b w:val="0"/>
                <w:sz w:val="20"/>
                <w:szCs w:val="28"/>
              </w:rPr>
              <w:t>Năng lực cần phát triển</w:t>
            </w:r>
          </w:p>
        </w:tc>
        <w:tc>
          <w:tcPr>
            <w:tcW w:w="5213" w:type="dxa"/>
            <w:vAlign w:val="center"/>
          </w:tcPr>
          <w:p w14:paraId="3F1BCF0A">
            <w:pPr>
              <w:spacing w:after="0" w:line="240" w:lineRule="auto"/>
              <w:rPr>
                <w:sz w:val="22"/>
                <w:szCs w:val="28"/>
              </w:rPr>
            </w:pPr>
            <w:r>
              <w:rPr>
                <w:rFonts w:ascii="Times New Roman" w:hAnsi="Times New Roman"/>
                <w:b w:val="0"/>
                <w:sz w:val="20"/>
                <w:szCs w:val="28"/>
              </w:rPr>
              <w:t>Phối hợp tay-mắt; tư duy không gian; thao tác kỹ thuật; đo lường; kiên trì; an toàn; chẩn đoán lỗi; sử dụng dụng cụ.</w:t>
            </w:r>
          </w:p>
        </w:tc>
      </w:tr>
      <w:tr w14:paraId="791CD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4D744765">
            <w:pPr>
              <w:spacing w:after="0" w:line="240" w:lineRule="auto"/>
              <w:rPr>
                <w:sz w:val="22"/>
                <w:szCs w:val="28"/>
              </w:rPr>
            </w:pPr>
            <w:r>
              <w:rPr>
                <w:rFonts w:ascii="Times New Roman" w:hAnsi="Times New Roman"/>
                <w:b w:val="0"/>
                <w:sz w:val="20"/>
                <w:szCs w:val="28"/>
              </w:rPr>
              <w:t>Tính cách/môi trường cá nhân</w:t>
            </w:r>
          </w:p>
        </w:tc>
        <w:tc>
          <w:tcPr>
            <w:tcW w:w="5213" w:type="dxa"/>
            <w:vAlign w:val="center"/>
          </w:tcPr>
          <w:p w14:paraId="5121913F">
            <w:pPr>
              <w:spacing w:after="0" w:line="240" w:lineRule="auto"/>
              <w:rPr>
                <w:sz w:val="22"/>
                <w:szCs w:val="28"/>
              </w:rPr>
            </w:pPr>
            <w:r>
              <w:rPr>
                <w:rFonts w:ascii="Times New Roman" w:hAnsi="Times New Roman"/>
                <w:b w:val="0"/>
                <w:sz w:val="20"/>
                <w:szCs w:val="28"/>
              </w:rPr>
              <w:t>Thực tế, kiên trì, độc lập tương đối, thích giải quyết sự cố; không nhất thiết phải ít giao tiếp.</w:t>
            </w:r>
          </w:p>
        </w:tc>
      </w:tr>
      <w:tr w14:paraId="62F6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F664AEA">
            <w:pPr>
              <w:spacing w:after="0" w:line="240" w:lineRule="auto"/>
              <w:rPr>
                <w:sz w:val="22"/>
                <w:szCs w:val="28"/>
              </w:rPr>
            </w:pPr>
            <w:r>
              <w:rPr>
                <w:rFonts w:ascii="Times New Roman" w:hAnsi="Times New Roman"/>
                <w:b w:val="0"/>
                <w:sz w:val="20"/>
                <w:szCs w:val="28"/>
              </w:rPr>
              <w:t>Môi trường nghề nghiệp</w:t>
            </w:r>
          </w:p>
        </w:tc>
        <w:tc>
          <w:tcPr>
            <w:tcW w:w="5213" w:type="dxa"/>
            <w:vAlign w:val="center"/>
          </w:tcPr>
          <w:p w14:paraId="5C6DBAEA">
            <w:pPr>
              <w:spacing w:after="0" w:line="240" w:lineRule="auto"/>
              <w:rPr>
                <w:sz w:val="22"/>
                <w:szCs w:val="28"/>
              </w:rPr>
            </w:pPr>
            <w:r>
              <w:rPr>
                <w:rFonts w:ascii="Times New Roman" w:hAnsi="Times New Roman"/>
                <w:b w:val="0"/>
                <w:sz w:val="20"/>
                <w:szCs w:val="28"/>
              </w:rPr>
              <w:t>Xưởng, phòng lab kỹ thuật, công trường, nhà máy, hiện trường, trang trại, trung tâm bảo trì.</w:t>
            </w:r>
          </w:p>
        </w:tc>
      </w:tr>
      <w:tr w14:paraId="0392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CF6877F">
            <w:pPr>
              <w:spacing w:after="0" w:line="240" w:lineRule="auto"/>
              <w:rPr>
                <w:sz w:val="22"/>
                <w:szCs w:val="28"/>
              </w:rPr>
            </w:pPr>
            <w:r>
              <w:rPr>
                <w:rFonts w:ascii="Times New Roman" w:hAnsi="Times New Roman"/>
                <w:b w:val="0"/>
                <w:sz w:val="20"/>
                <w:szCs w:val="28"/>
              </w:rPr>
              <w:t>Hoạt động trải nghiệm nên thử</w:t>
            </w:r>
          </w:p>
        </w:tc>
        <w:tc>
          <w:tcPr>
            <w:tcW w:w="5213" w:type="dxa"/>
            <w:vAlign w:val="center"/>
          </w:tcPr>
          <w:p w14:paraId="5034C1AC">
            <w:pPr>
              <w:spacing w:after="0" w:line="240" w:lineRule="auto"/>
              <w:rPr>
                <w:sz w:val="22"/>
                <w:szCs w:val="28"/>
              </w:rPr>
            </w:pPr>
            <w:r>
              <w:rPr>
                <w:rFonts w:ascii="Times New Roman" w:hAnsi="Times New Roman"/>
                <w:b w:val="0"/>
                <w:sz w:val="20"/>
                <w:szCs w:val="28"/>
              </w:rPr>
              <w:t>STEM, robot, Arduino, cơ khí, điện, mô hình 3D, sửa chữa, trồng cây, chế tạo sản phẩm, tham quan nhà máy.</w:t>
            </w:r>
          </w:p>
        </w:tc>
      </w:tr>
      <w:tr w14:paraId="4AA8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B6912F2">
            <w:pPr>
              <w:spacing w:after="0" w:line="240" w:lineRule="auto"/>
              <w:rPr>
                <w:sz w:val="22"/>
                <w:szCs w:val="28"/>
              </w:rPr>
            </w:pPr>
            <w:r>
              <w:rPr>
                <w:rFonts w:ascii="Times New Roman" w:hAnsi="Times New Roman"/>
                <w:b w:val="0"/>
                <w:sz w:val="20"/>
                <w:szCs w:val="28"/>
              </w:rPr>
              <w:t>Điểm dễ hiểu sai</w:t>
            </w:r>
          </w:p>
        </w:tc>
        <w:tc>
          <w:tcPr>
            <w:tcW w:w="5213" w:type="dxa"/>
            <w:vAlign w:val="center"/>
          </w:tcPr>
          <w:p w14:paraId="44BF4D86">
            <w:pPr>
              <w:spacing w:after="0" w:line="240" w:lineRule="auto"/>
              <w:rPr>
                <w:sz w:val="22"/>
                <w:szCs w:val="28"/>
              </w:rPr>
            </w:pPr>
            <w:r>
              <w:rPr>
                <w:rFonts w:ascii="Times New Roman" w:hAnsi="Times New Roman"/>
                <w:b w:val="0"/>
                <w:sz w:val="20"/>
                <w:szCs w:val="28"/>
              </w:rPr>
              <w:t>Không phù hợp nếu chỉ dựa vào hình dung 'kỹ thuật = sửa chữa'; nhiều nghề R hiện đại dùng CAD, dữ liệu, tự động hóa và làm việc nhóm.</w:t>
            </w:r>
          </w:p>
        </w:tc>
      </w:tr>
      <w:tr w14:paraId="36579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36494A3B">
            <w:pPr>
              <w:spacing w:after="0" w:line="240" w:lineRule="auto"/>
              <w:rPr>
                <w:sz w:val="22"/>
                <w:szCs w:val="28"/>
              </w:rPr>
            </w:pPr>
            <w:r>
              <w:rPr>
                <w:rFonts w:ascii="Times New Roman" w:hAnsi="Times New Roman"/>
                <w:b w:val="0"/>
                <w:sz w:val="20"/>
                <w:szCs w:val="28"/>
              </w:rPr>
              <w:t>Tổ hợp mã thường mở rộng</w:t>
            </w:r>
          </w:p>
        </w:tc>
        <w:tc>
          <w:tcPr>
            <w:tcW w:w="5213" w:type="dxa"/>
            <w:vAlign w:val="center"/>
          </w:tcPr>
          <w:p w14:paraId="3D5D0C69">
            <w:pPr>
              <w:spacing w:after="0" w:line="240" w:lineRule="auto"/>
              <w:rPr>
                <w:sz w:val="22"/>
                <w:szCs w:val="28"/>
              </w:rPr>
            </w:pPr>
            <w:r>
              <w:rPr>
                <w:rFonts w:ascii="Times New Roman" w:hAnsi="Times New Roman"/>
                <w:b w:val="0"/>
                <w:sz w:val="20"/>
                <w:szCs w:val="28"/>
              </w:rPr>
              <w:t>R-I: kỹ sư; R-C: kỹ thuật viên/vận hành; R-A: kiến trúc/thiết kế công nghiệp; R-S: huấn luyện/kỹ thuật dịch vụ; R-E: quản lý sản xuất.</w:t>
            </w:r>
          </w:p>
        </w:tc>
      </w:tr>
    </w:tbl>
    <w:p w14:paraId="700ADA6E">
      <w:pPr>
        <w:spacing w:after="20"/>
        <w:rPr>
          <w:sz w:val="22"/>
          <w:szCs w:val="28"/>
        </w:rPr>
      </w:pPr>
    </w:p>
    <w:p w14:paraId="4381EB2E">
      <w:pPr>
        <w:pStyle w:val="3"/>
        <w:rPr>
          <w:sz w:val="32"/>
          <w:szCs w:val="32"/>
        </w:rPr>
      </w:pPr>
      <w:r>
        <w:rPr>
          <w:sz w:val="32"/>
          <w:szCs w:val="32"/>
        </w:rPr>
        <w:t>I. INVESTIGATIVE – NGHIÊN CỨU / PHÂN TÍCH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3"/>
        <w:gridCol w:w="5213"/>
      </w:tblGrid>
      <w:tr w14:paraId="52D5F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shd w:val="clear" w:color="auto" w:fill="D9EAF7"/>
            <w:vAlign w:val="center"/>
          </w:tcPr>
          <w:p w14:paraId="26AE1B8D">
            <w:pPr>
              <w:spacing w:after="0" w:line="240" w:lineRule="auto"/>
              <w:rPr>
                <w:sz w:val="22"/>
                <w:szCs w:val="28"/>
              </w:rPr>
            </w:pPr>
            <w:r>
              <w:rPr>
                <w:rFonts w:ascii="Times New Roman" w:hAnsi="Times New Roman"/>
                <w:b/>
                <w:sz w:val="20"/>
                <w:szCs w:val="28"/>
              </w:rPr>
              <w:t>Thành phần</w:t>
            </w:r>
          </w:p>
        </w:tc>
        <w:tc>
          <w:tcPr>
            <w:tcW w:w="5213" w:type="dxa"/>
            <w:shd w:val="clear" w:color="auto" w:fill="D9EAF7"/>
            <w:vAlign w:val="center"/>
          </w:tcPr>
          <w:p w14:paraId="28663443">
            <w:pPr>
              <w:spacing w:after="0" w:line="240" w:lineRule="auto"/>
              <w:rPr>
                <w:sz w:val="22"/>
                <w:szCs w:val="28"/>
              </w:rPr>
            </w:pPr>
            <w:r>
              <w:rPr>
                <w:rFonts w:ascii="Times New Roman" w:hAnsi="Times New Roman"/>
                <w:b/>
                <w:sz w:val="20"/>
                <w:szCs w:val="28"/>
              </w:rPr>
              <w:t>Mô tả dành cho học sinh THPT</w:t>
            </w:r>
          </w:p>
        </w:tc>
      </w:tr>
      <w:tr w14:paraId="7C7E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3F316B37">
            <w:pPr>
              <w:spacing w:after="0" w:line="240" w:lineRule="auto"/>
              <w:rPr>
                <w:sz w:val="22"/>
                <w:szCs w:val="28"/>
              </w:rPr>
            </w:pPr>
            <w:r>
              <w:rPr>
                <w:rFonts w:ascii="Times New Roman" w:hAnsi="Times New Roman"/>
                <w:b w:val="0"/>
                <w:sz w:val="20"/>
                <w:szCs w:val="28"/>
              </w:rPr>
              <w:t>Bản chất sở thích</w:t>
            </w:r>
          </w:p>
        </w:tc>
        <w:tc>
          <w:tcPr>
            <w:tcW w:w="5213" w:type="dxa"/>
            <w:vAlign w:val="center"/>
          </w:tcPr>
          <w:p w14:paraId="529F95B5">
            <w:pPr>
              <w:spacing w:after="0" w:line="240" w:lineRule="auto"/>
              <w:rPr>
                <w:sz w:val="22"/>
                <w:szCs w:val="28"/>
              </w:rPr>
            </w:pPr>
            <w:r>
              <w:rPr>
                <w:rFonts w:ascii="Times New Roman" w:hAnsi="Times New Roman"/>
                <w:b w:val="0"/>
                <w:sz w:val="20"/>
                <w:szCs w:val="28"/>
              </w:rPr>
              <w:t>Thích tìm hiểu nguyên nhân, đặt câu hỏi, phân tích, tính toán, thí nghiệm, mô hình hóa, phát hiện quy luật và giải quyết vấn đề bằng bằng chứng.</w:t>
            </w:r>
          </w:p>
        </w:tc>
      </w:tr>
      <w:tr w14:paraId="47B6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CC87061">
            <w:pPr>
              <w:spacing w:after="0" w:line="240" w:lineRule="auto"/>
              <w:rPr>
                <w:sz w:val="22"/>
                <w:szCs w:val="28"/>
              </w:rPr>
            </w:pPr>
            <w:r>
              <w:rPr>
                <w:rFonts w:ascii="Times New Roman" w:hAnsi="Times New Roman"/>
                <w:b w:val="0"/>
                <w:sz w:val="20"/>
                <w:szCs w:val="28"/>
              </w:rPr>
              <w:t>Dấu hiệu nhận diện qua hành vi</w:t>
            </w:r>
          </w:p>
        </w:tc>
        <w:tc>
          <w:tcPr>
            <w:tcW w:w="5213" w:type="dxa"/>
            <w:vAlign w:val="center"/>
          </w:tcPr>
          <w:p w14:paraId="141E8E59">
            <w:pPr>
              <w:spacing w:after="0" w:line="240" w:lineRule="auto"/>
              <w:rPr>
                <w:sz w:val="22"/>
                <w:szCs w:val="28"/>
              </w:rPr>
            </w:pPr>
            <w:r>
              <w:rPr>
                <w:rFonts w:ascii="Times New Roman" w:hAnsi="Times New Roman"/>
                <w:b w:val="0"/>
                <w:sz w:val="20"/>
                <w:szCs w:val="28"/>
              </w:rPr>
              <w:t>Thường hỏi 'vì sao?'; thích bài toán mở; đọc sâu một chủ đề; thích thí nghiệm; thích dữ liệu; thích lập trình; thích tìm lỗi logic; có thể ngồi lâu với một vấn đề khó.</w:t>
            </w:r>
          </w:p>
        </w:tc>
      </w:tr>
      <w:tr w14:paraId="3EB6C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355BE349">
            <w:pPr>
              <w:spacing w:after="0" w:line="240" w:lineRule="auto"/>
              <w:rPr>
                <w:sz w:val="22"/>
                <w:szCs w:val="28"/>
              </w:rPr>
            </w:pPr>
            <w:r>
              <w:rPr>
                <w:rFonts w:ascii="Times New Roman" w:hAnsi="Times New Roman"/>
                <w:b w:val="0"/>
                <w:sz w:val="20"/>
                <w:szCs w:val="28"/>
              </w:rPr>
              <w:t>Môn học/kiến thức nền nên chú ý</w:t>
            </w:r>
          </w:p>
        </w:tc>
        <w:tc>
          <w:tcPr>
            <w:tcW w:w="5213" w:type="dxa"/>
            <w:vAlign w:val="center"/>
          </w:tcPr>
          <w:p w14:paraId="00FC345E">
            <w:pPr>
              <w:spacing w:after="0" w:line="240" w:lineRule="auto"/>
              <w:rPr>
                <w:sz w:val="22"/>
                <w:szCs w:val="28"/>
              </w:rPr>
            </w:pPr>
            <w:r>
              <w:rPr>
                <w:rFonts w:ascii="Times New Roman" w:hAnsi="Times New Roman"/>
                <w:b w:val="0"/>
                <w:sz w:val="20"/>
                <w:szCs w:val="28"/>
              </w:rPr>
              <w:t>Toán; Vật lí; Hóa; Sinh; Tin học; ngoại ngữ đọc tài liệu; Ngữ văn cũng quan trọng với nghiên cứu xã hội.</w:t>
            </w:r>
          </w:p>
        </w:tc>
      </w:tr>
      <w:tr w14:paraId="78B1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DE6516A">
            <w:pPr>
              <w:spacing w:after="0" w:line="240" w:lineRule="auto"/>
              <w:rPr>
                <w:sz w:val="22"/>
                <w:szCs w:val="28"/>
              </w:rPr>
            </w:pPr>
            <w:r>
              <w:rPr>
                <w:rFonts w:ascii="Times New Roman" w:hAnsi="Times New Roman"/>
                <w:b w:val="0"/>
                <w:sz w:val="20"/>
                <w:szCs w:val="28"/>
              </w:rPr>
              <w:t>Năng lực cần phát triển</w:t>
            </w:r>
          </w:p>
        </w:tc>
        <w:tc>
          <w:tcPr>
            <w:tcW w:w="5213" w:type="dxa"/>
            <w:vAlign w:val="center"/>
          </w:tcPr>
          <w:p w14:paraId="4811A72B">
            <w:pPr>
              <w:spacing w:after="0" w:line="240" w:lineRule="auto"/>
              <w:rPr>
                <w:sz w:val="22"/>
                <w:szCs w:val="28"/>
              </w:rPr>
            </w:pPr>
            <w:r>
              <w:rPr>
                <w:rFonts w:ascii="Times New Roman" w:hAnsi="Times New Roman"/>
                <w:b w:val="0"/>
                <w:sz w:val="20"/>
                <w:szCs w:val="28"/>
              </w:rPr>
              <w:t>Logic; định lượng; phân tích; nghiên cứu; lập trình/dữ liệu tùy nghề; đọc hiểu; thiết kế thí nghiệm; đánh giá bằng chứng.</w:t>
            </w:r>
          </w:p>
        </w:tc>
      </w:tr>
      <w:tr w14:paraId="0DC8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59CE924">
            <w:pPr>
              <w:spacing w:after="0" w:line="240" w:lineRule="auto"/>
              <w:rPr>
                <w:sz w:val="22"/>
                <w:szCs w:val="28"/>
              </w:rPr>
            </w:pPr>
            <w:r>
              <w:rPr>
                <w:rFonts w:ascii="Times New Roman" w:hAnsi="Times New Roman"/>
                <w:b w:val="0"/>
                <w:sz w:val="20"/>
                <w:szCs w:val="28"/>
              </w:rPr>
              <w:t>Tính cách/môi trường cá nhân</w:t>
            </w:r>
          </w:p>
        </w:tc>
        <w:tc>
          <w:tcPr>
            <w:tcW w:w="5213" w:type="dxa"/>
            <w:vAlign w:val="center"/>
          </w:tcPr>
          <w:p w14:paraId="29353890">
            <w:pPr>
              <w:spacing w:after="0" w:line="240" w:lineRule="auto"/>
              <w:rPr>
                <w:sz w:val="22"/>
                <w:szCs w:val="28"/>
              </w:rPr>
            </w:pPr>
            <w:r>
              <w:rPr>
                <w:rFonts w:ascii="Times New Roman" w:hAnsi="Times New Roman"/>
                <w:b w:val="0"/>
                <w:sz w:val="20"/>
                <w:szCs w:val="28"/>
              </w:rPr>
              <w:t>Tò mò trí tuệ, độc lập suy nghĩ, chính xác, kiên trì, chấp nhận chưa có đáp án ngay.</w:t>
            </w:r>
          </w:p>
        </w:tc>
      </w:tr>
      <w:tr w14:paraId="23D85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193894E6">
            <w:pPr>
              <w:spacing w:after="0" w:line="240" w:lineRule="auto"/>
              <w:rPr>
                <w:sz w:val="22"/>
                <w:szCs w:val="28"/>
              </w:rPr>
            </w:pPr>
            <w:r>
              <w:rPr>
                <w:rFonts w:ascii="Times New Roman" w:hAnsi="Times New Roman"/>
                <w:b w:val="0"/>
                <w:sz w:val="20"/>
                <w:szCs w:val="28"/>
              </w:rPr>
              <w:t>Môi trường nghề nghiệp</w:t>
            </w:r>
          </w:p>
        </w:tc>
        <w:tc>
          <w:tcPr>
            <w:tcW w:w="5213" w:type="dxa"/>
            <w:vAlign w:val="center"/>
          </w:tcPr>
          <w:p w14:paraId="55286C10">
            <w:pPr>
              <w:spacing w:after="0" w:line="240" w:lineRule="auto"/>
              <w:rPr>
                <w:sz w:val="22"/>
                <w:szCs w:val="28"/>
              </w:rPr>
            </w:pPr>
            <w:r>
              <w:rPr>
                <w:rFonts w:ascii="Times New Roman" w:hAnsi="Times New Roman"/>
                <w:b w:val="0"/>
                <w:sz w:val="20"/>
                <w:szCs w:val="28"/>
              </w:rPr>
              <w:t>Lab, văn phòng phân tích, bệnh viện, R&amp;D, trường/viện, công ty công nghệ, ngân hàng/dữ liệu.</w:t>
            </w:r>
          </w:p>
        </w:tc>
      </w:tr>
      <w:tr w14:paraId="7B088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1F9D4B8E">
            <w:pPr>
              <w:spacing w:after="0" w:line="240" w:lineRule="auto"/>
              <w:rPr>
                <w:sz w:val="22"/>
                <w:szCs w:val="28"/>
              </w:rPr>
            </w:pPr>
            <w:r>
              <w:rPr>
                <w:rFonts w:ascii="Times New Roman" w:hAnsi="Times New Roman"/>
                <w:b w:val="0"/>
                <w:sz w:val="20"/>
                <w:szCs w:val="28"/>
              </w:rPr>
              <w:t>Hoạt động trải nghiệm nên thử</w:t>
            </w:r>
          </w:p>
        </w:tc>
        <w:tc>
          <w:tcPr>
            <w:tcW w:w="5213" w:type="dxa"/>
            <w:vAlign w:val="center"/>
          </w:tcPr>
          <w:p w14:paraId="72D89988">
            <w:pPr>
              <w:spacing w:after="0" w:line="240" w:lineRule="auto"/>
              <w:rPr>
                <w:sz w:val="22"/>
                <w:szCs w:val="28"/>
              </w:rPr>
            </w:pPr>
            <w:r>
              <w:rPr>
                <w:rFonts w:ascii="Times New Roman" w:hAnsi="Times New Roman"/>
                <w:b w:val="0"/>
                <w:sz w:val="20"/>
                <w:szCs w:val="28"/>
              </w:rPr>
              <w:t>Science fair, nghiên cứu nhỏ, Python/SQL, phân tích dữ liệu, thí nghiệm, đọc bài khoa học, dự án STEM.</w:t>
            </w:r>
          </w:p>
        </w:tc>
      </w:tr>
      <w:tr w14:paraId="57EAC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3BCAFEC">
            <w:pPr>
              <w:spacing w:after="0" w:line="240" w:lineRule="auto"/>
              <w:rPr>
                <w:sz w:val="22"/>
                <w:szCs w:val="28"/>
              </w:rPr>
            </w:pPr>
            <w:r>
              <w:rPr>
                <w:rFonts w:ascii="Times New Roman" w:hAnsi="Times New Roman"/>
                <w:b w:val="0"/>
                <w:sz w:val="20"/>
                <w:szCs w:val="28"/>
              </w:rPr>
              <w:t>Điểm dễ hiểu sai</w:t>
            </w:r>
          </w:p>
        </w:tc>
        <w:tc>
          <w:tcPr>
            <w:tcW w:w="5213" w:type="dxa"/>
            <w:vAlign w:val="center"/>
          </w:tcPr>
          <w:p w14:paraId="47A9C460">
            <w:pPr>
              <w:spacing w:after="0" w:line="240" w:lineRule="auto"/>
              <w:rPr>
                <w:sz w:val="22"/>
                <w:szCs w:val="28"/>
              </w:rPr>
            </w:pPr>
            <w:r>
              <w:rPr>
                <w:rFonts w:ascii="Times New Roman" w:hAnsi="Times New Roman"/>
                <w:b w:val="0"/>
                <w:sz w:val="20"/>
                <w:szCs w:val="28"/>
              </w:rPr>
              <w:t>Không đồng nghĩa 'học giỏi Toán'. Một học sinh có I cao nhưng năng lực toán hiện tại chưa mạnh vẫn có thể phát triển qua lộ trình phù hợp.</w:t>
            </w:r>
          </w:p>
        </w:tc>
      </w:tr>
      <w:tr w14:paraId="5C929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1E984200">
            <w:pPr>
              <w:spacing w:after="0" w:line="240" w:lineRule="auto"/>
              <w:rPr>
                <w:sz w:val="22"/>
                <w:szCs w:val="28"/>
              </w:rPr>
            </w:pPr>
            <w:r>
              <w:rPr>
                <w:rFonts w:ascii="Times New Roman" w:hAnsi="Times New Roman"/>
                <w:b w:val="0"/>
                <w:sz w:val="20"/>
                <w:szCs w:val="28"/>
              </w:rPr>
              <w:t>Tổ hợp mã thường mở rộng</w:t>
            </w:r>
          </w:p>
        </w:tc>
        <w:tc>
          <w:tcPr>
            <w:tcW w:w="5213" w:type="dxa"/>
            <w:vAlign w:val="center"/>
          </w:tcPr>
          <w:p w14:paraId="0EFC3FE7">
            <w:pPr>
              <w:spacing w:after="0" w:line="240" w:lineRule="auto"/>
              <w:rPr>
                <w:sz w:val="22"/>
                <w:szCs w:val="28"/>
              </w:rPr>
            </w:pPr>
            <w:r>
              <w:rPr>
                <w:rFonts w:ascii="Times New Roman" w:hAnsi="Times New Roman"/>
                <w:b w:val="0"/>
                <w:sz w:val="20"/>
                <w:szCs w:val="28"/>
              </w:rPr>
              <w:t>I-R: kỹ thuật/AI; I-C: data/kế toán phân tích; I-S: y/tâm lý; I-A: UX/nghiên cứu sáng tạo; I-E: tài chính/kinh doanh phân tích.</w:t>
            </w:r>
          </w:p>
        </w:tc>
      </w:tr>
    </w:tbl>
    <w:p w14:paraId="5224E252">
      <w:pPr>
        <w:spacing w:after="20"/>
        <w:rPr>
          <w:sz w:val="22"/>
          <w:szCs w:val="28"/>
        </w:rPr>
      </w:pPr>
    </w:p>
    <w:p w14:paraId="1723DFA4">
      <w:pPr>
        <w:pStyle w:val="3"/>
        <w:rPr>
          <w:sz w:val="32"/>
          <w:szCs w:val="32"/>
        </w:rPr>
      </w:pPr>
      <w:r>
        <w:rPr>
          <w:sz w:val="32"/>
          <w:szCs w:val="32"/>
        </w:rPr>
        <w:t>A. ARTISTIC – SÁNG TẠO / NGHỆ THUẬT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3"/>
        <w:gridCol w:w="5213"/>
      </w:tblGrid>
      <w:tr w14:paraId="6875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shd w:val="clear" w:color="auto" w:fill="D9EAF7"/>
            <w:vAlign w:val="center"/>
          </w:tcPr>
          <w:p w14:paraId="14CA5006">
            <w:pPr>
              <w:spacing w:after="0" w:line="240" w:lineRule="auto"/>
              <w:rPr>
                <w:sz w:val="22"/>
                <w:szCs w:val="28"/>
              </w:rPr>
            </w:pPr>
            <w:r>
              <w:rPr>
                <w:rFonts w:ascii="Times New Roman" w:hAnsi="Times New Roman"/>
                <w:b/>
                <w:sz w:val="20"/>
                <w:szCs w:val="28"/>
              </w:rPr>
              <w:t>Thành phần</w:t>
            </w:r>
          </w:p>
        </w:tc>
        <w:tc>
          <w:tcPr>
            <w:tcW w:w="5213" w:type="dxa"/>
            <w:shd w:val="clear" w:color="auto" w:fill="D9EAF7"/>
            <w:vAlign w:val="center"/>
          </w:tcPr>
          <w:p w14:paraId="4B514C48">
            <w:pPr>
              <w:spacing w:after="0" w:line="240" w:lineRule="auto"/>
              <w:rPr>
                <w:sz w:val="22"/>
                <w:szCs w:val="28"/>
              </w:rPr>
            </w:pPr>
            <w:r>
              <w:rPr>
                <w:rFonts w:ascii="Times New Roman" w:hAnsi="Times New Roman"/>
                <w:b/>
                <w:sz w:val="20"/>
                <w:szCs w:val="28"/>
              </w:rPr>
              <w:t>Mô tả dành cho học sinh THPT</w:t>
            </w:r>
          </w:p>
        </w:tc>
      </w:tr>
      <w:tr w14:paraId="1D8FE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5021C3EF">
            <w:pPr>
              <w:spacing w:after="0" w:line="240" w:lineRule="auto"/>
              <w:rPr>
                <w:sz w:val="22"/>
                <w:szCs w:val="28"/>
              </w:rPr>
            </w:pPr>
            <w:r>
              <w:rPr>
                <w:rFonts w:ascii="Times New Roman" w:hAnsi="Times New Roman"/>
                <w:b w:val="0"/>
                <w:sz w:val="20"/>
                <w:szCs w:val="28"/>
              </w:rPr>
              <w:t>Bản chất sở thích</w:t>
            </w:r>
          </w:p>
        </w:tc>
        <w:tc>
          <w:tcPr>
            <w:tcW w:w="5213" w:type="dxa"/>
            <w:vAlign w:val="center"/>
          </w:tcPr>
          <w:p w14:paraId="4F016A0F">
            <w:pPr>
              <w:spacing w:after="0" w:line="240" w:lineRule="auto"/>
              <w:rPr>
                <w:sz w:val="22"/>
                <w:szCs w:val="28"/>
              </w:rPr>
            </w:pPr>
            <w:r>
              <w:rPr>
                <w:rFonts w:ascii="Times New Roman" w:hAnsi="Times New Roman"/>
                <w:b w:val="0"/>
                <w:sz w:val="20"/>
                <w:szCs w:val="28"/>
              </w:rPr>
              <w:t>Thích tạo ra ý tưởng/sản phẩm mới bằng hình ảnh, ngôn ngữ, âm thanh, không gian, thời trang, video hoặc hình thức biểu đạt khác; cần không gian thử nghiệm.</w:t>
            </w:r>
          </w:p>
        </w:tc>
      </w:tr>
      <w:tr w14:paraId="108CB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0513120">
            <w:pPr>
              <w:spacing w:after="0" w:line="240" w:lineRule="auto"/>
              <w:rPr>
                <w:sz w:val="22"/>
                <w:szCs w:val="28"/>
              </w:rPr>
            </w:pPr>
            <w:r>
              <w:rPr>
                <w:rFonts w:ascii="Times New Roman" w:hAnsi="Times New Roman"/>
                <w:b w:val="0"/>
                <w:sz w:val="20"/>
                <w:szCs w:val="28"/>
              </w:rPr>
              <w:t>Dấu hiệu nhận diện qua hành vi</w:t>
            </w:r>
          </w:p>
        </w:tc>
        <w:tc>
          <w:tcPr>
            <w:tcW w:w="5213" w:type="dxa"/>
            <w:vAlign w:val="center"/>
          </w:tcPr>
          <w:p w14:paraId="2598E683">
            <w:pPr>
              <w:spacing w:after="0" w:line="240" w:lineRule="auto"/>
              <w:rPr>
                <w:sz w:val="22"/>
                <w:szCs w:val="28"/>
              </w:rPr>
            </w:pPr>
            <w:r>
              <w:rPr>
                <w:rFonts w:ascii="Times New Roman" w:hAnsi="Times New Roman"/>
                <w:b w:val="0"/>
                <w:sz w:val="20"/>
                <w:szCs w:val="28"/>
              </w:rPr>
              <w:t>Thích viết truyện, chụp ảnh, vẽ, thiết kế, dựng video, âm nhạc, diễn xuất, làm nội dung; thường có nhiều ý tưởng; quan tâm thẩm mỹ; thích tự quyết cách thể hiện.</w:t>
            </w:r>
          </w:p>
        </w:tc>
      </w:tr>
      <w:tr w14:paraId="3A673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30637800">
            <w:pPr>
              <w:spacing w:after="0" w:line="240" w:lineRule="auto"/>
              <w:rPr>
                <w:sz w:val="22"/>
                <w:szCs w:val="28"/>
              </w:rPr>
            </w:pPr>
            <w:r>
              <w:rPr>
                <w:rFonts w:ascii="Times New Roman" w:hAnsi="Times New Roman"/>
                <w:b w:val="0"/>
                <w:sz w:val="20"/>
                <w:szCs w:val="28"/>
              </w:rPr>
              <w:t>Môn học/kiến thức nền nên chú ý</w:t>
            </w:r>
          </w:p>
        </w:tc>
        <w:tc>
          <w:tcPr>
            <w:tcW w:w="5213" w:type="dxa"/>
            <w:vAlign w:val="center"/>
          </w:tcPr>
          <w:p w14:paraId="698F934C">
            <w:pPr>
              <w:spacing w:after="0" w:line="240" w:lineRule="auto"/>
              <w:rPr>
                <w:sz w:val="22"/>
                <w:szCs w:val="28"/>
              </w:rPr>
            </w:pPr>
            <w:r>
              <w:rPr>
                <w:rFonts w:ascii="Times New Roman" w:hAnsi="Times New Roman"/>
                <w:b w:val="0"/>
                <w:sz w:val="20"/>
                <w:szCs w:val="28"/>
              </w:rPr>
              <w:t>Ngữ văn; Ngoại ngữ; Nghệ thuật; Tin học thiết kế; Toán/Vật lí có thể quan trọng trong kiến trúc/thiết kế kỹ thuật.</w:t>
            </w:r>
          </w:p>
        </w:tc>
      </w:tr>
      <w:tr w14:paraId="54142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4CDFC593">
            <w:pPr>
              <w:spacing w:after="0" w:line="240" w:lineRule="auto"/>
              <w:rPr>
                <w:sz w:val="22"/>
                <w:szCs w:val="28"/>
              </w:rPr>
            </w:pPr>
            <w:r>
              <w:rPr>
                <w:rFonts w:ascii="Times New Roman" w:hAnsi="Times New Roman"/>
                <w:b w:val="0"/>
                <w:sz w:val="20"/>
                <w:szCs w:val="28"/>
              </w:rPr>
              <w:t>Năng lực cần phát triển</w:t>
            </w:r>
          </w:p>
        </w:tc>
        <w:tc>
          <w:tcPr>
            <w:tcW w:w="5213" w:type="dxa"/>
            <w:vAlign w:val="center"/>
          </w:tcPr>
          <w:p w14:paraId="4B8E48C3">
            <w:pPr>
              <w:spacing w:after="0" w:line="240" w:lineRule="auto"/>
              <w:rPr>
                <w:sz w:val="22"/>
                <w:szCs w:val="28"/>
              </w:rPr>
            </w:pPr>
            <w:r>
              <w:rPr>
                <w:rFonts w:ascii="Times New Roman" w:hAnsi="Times New Roman"/>
                <w:b w:val="0"/>
                <w:sz w:val="20"/>
                <w:szCs w:val="28"/>
              </w:rPr>
              <w:t>Ý tưởng; thẩm mỹ; kể chuyện; ngôn ngữ/hình ảnh; quan sát; portfolio; phản biện và chỉnh sửa sản phẩm.</w:t>
            </w:r>
          </w:p>
        </w:tc>
      </w:tr>
      <w:tr w14:paraId="45B7F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7373349">
            <w:pPr>
              <w:spacing w:after="0" w:line="240" w:lineRule="auto"/>
              <w:rPr>
                <w:sz w:val="22"/>
                <w:szCs w:val="28"/>
              </w:rPr>
            </w:pPr>
            <w:r>
              <w:rPr>
                <w:rFonts w:ascii="Times New Roman" w:hAnsi="Times New Roman"/>
                <w:b w:val="0"/>
                <w:sz w:val="20"/>
                <w:szCs w:val="28"/>
              </w:rPr>
              <w:t>Tính cách/môi trường cá nhân</w:t>
            </w:r>
          </w:p>
        </w:tc>
        <w:tc>
          <w:tcPr>
            <w:tcW w:w="5213" w:type="dxa"/>
            <w:vAlign w:val="center"/>
          </w:tcPr>
          <w:p w14:paraId="59E38D6D">
            <w:pPr>
              <w:spacing w:after="0" w:line="240" w:lineRule="auto"/>
              <w:rPr>
                <w:sz w:val="22"/>
                <w:szCs w:val="28"/>
              </w:rPr>
            </w:pPr>
            <w:r>
              <w:rPr>
                <w:rFonts w:ascii="Times New Roman" w:hAnsi="Times New Roman"/>
                <w:b w:val="0"/>
                <w:sz w:val="20"/>
                <w:szCs w:val="28"/>
              </w:rPr>
              <w:t>Cởi mở, giàu tưởng tượng, linh hoạt; có thể thích làm độc lập hoặc theo dự án; cần rèn tính kỷ luật vì nghề sáng tạo cũng có deadline.</w:t>
            </w:r>
          </w:p>
        </w:tc>
      </w:tr>
      <w:tr w14:paraId="6D2E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55E47BFE">
            <w:pPr>
              <w:spacing w:after="0" w:line="240" w:lineRule="auto"/>
              <w:rPr>
                <w:sz w:val="22"/>
                <w:szCs w:val="28"/>
              </w:rPr>
            </w:pPr>
            <w:r>
              <w:rPr>
                <w:rFonts w:ascii="Times New Roman" w:hAnsi="Times New Roman"/>
                <w:b w:val="0"/>
                <w:sz w:val="20"/>
                <w:szCs w:val="28"/>
              </w:rPr>
              <w:t>Môi trường nghề nghiệp</w:t>
            </w:r>
          </w:p>
        </w:tc>
        <w:tc>
          <w:tcPr>
            <w:tcW w:w="5213" w:type="dxa"/>
            <w:vAlign w:val="center"/>
          </w:tcPr>
          <w:p w14:paraId="2F81DD0B">
            <w:pPr>
              <w:spacing w:after="0" w:line="240" w:lineRule="auto"/>
              <w:rPr>
                <w:sz w:val="22"/>
                <w:szCs w:val="28"/>
              </w:rPr>
            </w:pPr>
            <w:r>
              <w:rPr>
                <w:rFonts w:ascii="Times New Roman" w:hAnsi="Times New Roman"/>
                <w:b w:val="0"/>
                <w:sz w:val="20"/>
                <w:szCs w:val="28"/>
              </w:rPr>
              <w:t>Studio, agency, media, product team, văn phòng thiết kế, sân khấu, freelance.</w:t>
            </w:r>
          </w:p>
        </w:tc>
      </w:tr>
      <w:tr w14:paraId="79A2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5EC7AD7A">
            <w:pPr>
              <w:spacing w:after="0" w:line="240" w:lineRule="auto"/>
              <w:rPr>
                <w:sz w:val="22"/>
                <w:szCs w:val="28"/>
              </w:rPr>
            </w:pPr>
            <w:r>
              <w:rPr>
                <w:rFonts w:ascii="Times New Roman" w:hAnsi="Times New Roman"/>
                <w:b w:val="0"/>
                <w:sz w:val="20"/>
                <w:szCs w:val="28"/>
              </w:rPr>
              <w:t>Hoạt động trải nghiệm nên thử</w:t>
            </w:r>
          </w:p>
        </w:tc>
        <w:tc>
          <w:tcPr>
            <w:tcW w:w="5213" w:type="dxa"/>
            <w:vAlign w:val="center"/>
          </w:tcPr>
          <w:p w14:paraId="5418CC77">
            <w:pPr>
              <w:spacing w:after="0" w:line="240" w:lineRule="auto"/>
              <w:rPr>
                <w:sz w:val="22"/>
                <w:szCs w:val="28"/>
              </w:rPr>
            </w:pPr>
            <w:r>
              <w:rPr>
                <w:rFonts w:ascii="Times New Roman" w:hAnsi="Times New Roman"/>
                <w:b w:val="0"/>
                <w:sz w:val="20"/>
                <w:szCs w:val="28"/>
              </w:rPr>
              <w:t>Portfolio, thiết kế poster, video, podcast, viết, nhiếp ảnh, animation, thời trang, câu lạc bộ nghệ thuật.</w:t>
            </w:r>
          </w:p>
        </w:tc>
      </w:tr>
      <w:tr w14:paraId="7B13F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6F8AE1DD">
            <w:pPr>
              <w:spacing w:after="0" w:line="240" w:lineRule="auto"/>
              <w:rPr>
                <w:sz w:val="22"/>
                <w:szCs w:val="28"/>
              </w:rPr>
            </w:pPr>
            <w:r>
              <w:rPr>
                <w:rFonts w:ascii="Times New Roman" w:hAnsi="Times New Roman"/>
                <w:b w:val="0"/>
                <w:sz w:val="20"/>
                <w:szCs w:val="28"/>
              </w:rPr>
              <w:t>Điểm dễ hiểu sai</w:t>
            </w:r>
          </w:p>
        </w:tc>
        <w:tc>
          <w:tcPr>
            <w:tcW w:w="5213" w:type="dxa"/>
            <w:vAlign w:val="center"/>
          </w:tcPr>
          <w:p w14:paraId="385CA014">
            <w:pPr>
              <w:spacing w:after="0" w:line="240" w:lineRule="auto"/>
              <w:rPr>
                <w:sz w:val="22"/>
                <w:szCs w:val="28"/>
              </w:rPr>
            </w:pPr>
            <w:r>
              <w:rPr>
                <w:rFonts w:ascii="Times New Roman" w:hAnsi="Times New Roman"/>
                <w:b w:val="0"/>
                <w:sz w:val="20"/>
                <w:szCs w:val="28"/>
              </w:rPr>
              <w:t>Không phải A = 'chỉ hợp nghệ thuật'. Nhiều nghề A kết hợp kinh doanh, công nghệ hoặc xã hội; portfolio thường quan trọng.</w:t>
            </w:r>
          </w:p>
        </w:tc>
      </w:tr>
      <w:tr w14:paraId="02B20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4892183F">
            <w:pPr>
              <w:spacing w:after="0" w:line="240" w:lineRule="auto"/>
              <w:rPr>
                <w:sz w:val="22"/>
                <w:szCs w:val="28"/>
              </w:rPr>
            </w:pPr>
            <w:r>
              <w:rPr>
                <w:rFonts w:ascii="Times New Roman" w:hAnsi="Times New Roman"/>
                <w:b w:val="0"/>
                <w:sz w:val="20"/>
                <w:szCs w:val="28"/>
              </w:rPr>
              <w:t>Tổ hợp mã thường mở rộng</w:t>
            </w:r>
          </w:p>
        </w:tc>
        <w:tc>
          <w:tcPr>
            <w:tcW w:w="5213" w:type="dxa"/>
            <w:vAlign w:val="center"/>
          </w:tcPr>
          <w:p w14:paraId="5465BBD9">
            <w:pPr>
              <w:spacing w:after="0" w:line="240" w:lineRule="auto"/>
              <w:rPr>
                <w:sz w:val="22"/>
                <w:szCs w:val="28"/>
              </w:rPr>
            </w:pPr>
            <w:r>
              <w:rPr>
                <w:rFonts w:ascii="Times New Roman" w:hAnsi="Times New Roman"/>
                <w:b w:val="0"/>
                <w:sz w:val="20"/>
                <w:szCs w:val="28"/>
              </w:rPr>
              <w:t>A-I: UX/kiến trúc; A-E: marketing/quảng cáo; A-S: giáo dục/truyền thông; A-R: thiết kế công nghiệp/3D.</w:t>
            </w:r>
          </w:p>
        </w:tc>
      </w:tr>
    </w:tbl>
    <w:p w14:paraId="2D2C435E">
      <w:pPr>
        <w:spacing w:after="20"/>
        <w:rPr>
          <w:sz w:val="22"/>
          <w:szCs w:val="28"/>
        </w:rPr>
      </w:pPr>
    </w:p>
    <w:p w14:paraId="04D83455">
      <w:pPr>
        <w:pStyle w:val="3"/>
        <w:rPr>
          <w:sz w:val="32"/>
          <w:szCs w:val="32"/>
        </w:rPr>
      </w:pPr>
      <w:r>
        <w:rPr>
          <w:sz w:val="32"/>
          <w:szCs w:val="32"/>
        </w:rPr>
        <w:t>S. SOCIAL – XÃ HỘI / HỖ TRỢ CON NGƯỜI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3"/>
        <w:gridCol w:w="5213"/>
      </w:tblGrid>
      <w:tr w14:paraId="567B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213" w:type="dxa"/>
            <w:shd w:val="clear" w:color="auto" w:fill="D9EAF7"/>
            <w:vAlign w:val="center"/>
          </w:tcPr>
          <w:p w14:paraId="4D39BC88">
            <w:pPr>
              <w:spacing w:after="0" w:line="240" w:lineRule="auto"/>
              <w:rPr>
                <w:sz w:val="22"/>
                <w:szCs w:val="28"/>
              </w:rPr>
            </w:pPr>
            <w:r>
              <w:rPr>
                <w:rFonts w:ascii="Times New Roman" w:hAnsi="Times New Roman"/>
                <w:b/>
                <w:sz w:val="20"/>
                <w:szCs w:val="28"/>
              </w:rPr>
              <w:t>Thành phần</w:t>
            </w:r>
          </w:p>
        </w:tc>
        <w:tc>
          <w:tcPr>
            <w:tcW w:w="5213" w:type="dxa"/>
            <w:shd w:val="clear" w:color="auto" w:fill="D9EAF7"/>
            <w:vAlign w:val="center"/>
          </w:tcPr>
          <w:p w14:paraId="64622DCC">
            <w:pPr>
              <w:spacing w:after="0" w:line="240" w:lineRule="auto"/>
              <w:rPr>
                <w:sz w:val="22"/>
                <w:szCs w:val="28"/>
              </w:rPr>
            </w:pPr>
            <w:r>
              <w:rPr>
                <w:rFonts w:ascii="Times New Roman" w:hAnsi="Times New Roman"/>
                <w:b/>
                <w:sz w:val="20"/>
                <w:szCs w:val="28"/>
              </w:rPr>
              <w:t>Mô tả dành cho học sinh THPT</w:t>
            </w:r>
          </w:p>
        </w:tc>
      </w:tr>
      <w:tr w14:paraId="1592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4D31726C">
            <w:pPr>
              <w:spacing w:after="0" w:line="240" w:lineRule="auto"/>
              <w:rPr>
                <w:sz w:val="22"/>
                <w:szCs w:val="28"/>
              </w:rPr>
            </w:pPr>
            <w:r>
              <w:rPr>
                <w:rFonts w:ascii="Times New Roman" w:hAnsi="Times New Roman"/>
                <w:b w:val="0"/>
                <w:sz w:val="20"/>
                <w:szCs w:val="28"/>
              </w:rPr>
              <w:t>Bản chất sở thích</w:t>
            </w:r>
          </w:p>
        </w:tc>
        <w:tc>
          <w:tcPr>
            <w:tcW w:w="5213" w:type="dxa"/>
            <w:vAlign w:val="center"/>
          </w:tcPr>
          <w:p w14:paraId="157C17EA">
            <w:pPr>
              <w:spacing w:after="0" w:line="240" w:lineRule="auto"/>
              <w:rPr>
                <w:sz w:val="22"/>
                <w:szCs w:val="28"/>
              </w:rPr>
            </w:pPr>
            <w:r>
              <w:rPr>
                <w:rFonts w:ascii="Times New Roman" w:hAnsi="Times New Roman"/>
                <w:b w:val="0"/>
                <w:sz w:val="20"/>
                <w:szCs w:val="28"/>
              </w:rPr>
              <w:t>Thích giúp người khác học, phát triển, được chăm sóc, giải quyết khó khăn, giao tiếp và tạo thay đổi tích cực.</w:t>
            </w:r>
          </w:p>
        </w:tc>
      </w:tr>
      <w:tr w14:paraId="505AC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4665858">
            <w:pPr>
              <w:spacing w:after="0" w:line="240" w:lineRule="auto"/>
              <w:rPr>
                <w:sz w:val="22"/>
                <w:szCs w:val="28"/>
              </w:rPr>
            </w:pPr>
            <w:r>
              <w:rPr>
                <w:rFonts w:ascii="Times New Roman" w:hAnsi="Times New Roman"/>
                <w:b w:val="0"/>
                <w:sz w:val="20"/>
                <w:szCs w:val="28"/>
              </w:rPr>
              <w:t>Dấu hiệu nhận diện qua hành vi</w:t>
            </w:r>
          </w:p>
        </w:tc>
        <w:tc>
          <w:tcPr>
            <w:tcW w:w="5213" w:type="dxa"/>
            <w:vAlign w:val="center"/>
          </w:tcPr>
          <w:p w14:paraId="1CE8AB66">
            <w:pPr>
              <w:spacing w:after="0" w:line="240" w:lineRule="auto"/>
              <w:rPr>
                <w:sz w:val="22"/>
                <w:szCs w:val="28"/>
              </w:rPr>
            </w:pPr>
            <w:r>
              <w:rPr>
                <w:rFonts w:ascii="Times New Roman" w:hAnsi="Times New Roman"/>
                <w:b w:val="0"/>
                <w:sz w:val="20"/>
                <w:szCs w:val="28"/>
              </w:rPr>
              <w:t>Thích giải thích bài; hướng dẫn bạn; tổ chức hoạt động; lắng nghe; chăm sóc; làm việc nhóm; thích đứng lớp/thuyết trình; quan tâm cảm xúc và nhu cầu người khác.</w:t>
            </w:r>
          </w:p>
        </w:tc>
      </w:tr>
      <w:tr w14:paraId="074F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1ECFE030">
            <w:pPr>
              <w:spacing w:after="0" w:line="240" w:lineRule="auto"/>
              <w:rPr>
                <w:sz w:val="22"/>
                <w:szCs w:val="28"/>
              </w:rPr>
            </w:pPr>
            <w:r>
              <w:rPr>
                <w:rFonts w:ascii="Times New Roman" w:hAnsi="Times New Roman"/>
                <w:b w:val="0"/>
                <w:sz w:val="20"/>
                <w:szCs w:val="28"/>
              </w:rPr>
              <w:t>Môn học/kiến thức nền nên chú ý</w:t>
            </w:r>
          </w:p>
        </w:tc>
        <w:tc>
          <w:tcPr>
            <w:tcW w:w="5213" w:type="dxa"/>
            <w:vAlign w:val="center"/>
          </w:tcPr>
          <w:p w14:paraId="11E56182">
            <w:pPr>
              <w:spacing w:after="0" w:line="240" w:lineRule="auto"/>
              <w:rPr>
                <w:sz w:val="22"/>
                <w:szCs w:val="28"/>
              </w:rPr>
            </w:pPr>
            <w:r>
              <w:rPr>
                <w:rFonts w:ascii="Times New Roman" w:hAnsi="Times New Roman"/>
                <w:b w:val="0"/>
                <w:sz w:val="20"/>
                <w:szCs w:val="28"/>
              </w:rPr>
              <w:t>Ngữ văn; Ngoại ngữ; Sinh học với y tế; GDCD/GD Kinh tế &amp; pháp luật; các môn chuyên ngành tùy nghề.</w:t>
            </w:r>
          </w:p>
        </w:tc>
      </w:tr>
      <w:tr w14:paraId="54591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5195DF57">
            <w:pPr>
              <w:spacing w:after="0" w:line="240" w:lineRule="auto"/>
              <w:rPr>
                <w:sz w:val="22"/>
                <w:szCs w:val="28"/>
              </w:rPr>
            </w:pPr>
            <w:r>
              <w:rPr>
                <w:rFonts w:ascii="Times New Roman" w:hAnsi="Times New Roman"/>
                <w:b w:val="0"/>
                <w:sz w:val="20"/>
                <w:szCs w:val="28"/>
              </w:rPr>
              <w:t>Năng lực cần phát triển</w:t>
            </w:r>
          </w:p>
        </w:tc>
        <w:tc>
          <w:tcPr>
            <w:tcW w:w="5213" w:type="dxa"/>
            <w:vAlign w:val="center"/>
          </w:tcPr>
          <w:p w14:paraId="6A7281F1">
            <w:pPr>
              <w:spacing w:after="0" w:line="240" w:lineRule="auto"/>
              <w:rPr>
                <w:sz w:val="22"/>
                <w:szCs w:val="28"/>
              </w:rPr>
            </w:pPr>
            <w:r>
              <w:rPr>
                <w:rFonts w:ascii="Times New Roman" w:hAnsi="Times New Roman"/>
                <w:b w:val="0"/>
                <w:sz w:val="20"/>
                <w:szCs w:val="28"/>
              </w:rPr>
              <w:t>Giao tiếp; lắng nghe; trình bày; đồng cảm; đặt câu hỏi; tổ chức; giải quyết xung đột; giảng giải; chăm sóc.</w:t>
            </w:r>
          </w:p>
        </w:tc>
      </w:tr>
      <w:tr w14:paraId="2F4C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4B2FDBC">
            <w:pPr>
              <w:spacing w:after="0" w:line="240" w:lineRule="auto"/>
              <w:rPr>
                <w:sz w:val="22"/>
                <w:szCs w:val="28"/>
              </w:rPr>
            </w:pPr>
            <w:r>
              <w:rPr>
                <w:rFonts w:ascii="Times New Roman" w:hAnsi="Times New Roman"/>
                <w:b w:val="0"/>
                <w:sz w:val="20"/>
                <w:szCs w:val="28"/>
              </w:rPr>
              <w:t>Tính cách/môi trường cá nhân</w:t>
            </w:r>
          </w:p>
        </w:tc>
        <w:tc>
          <w:tcPr>
            <w:tcW w:w="5213" w:type="dxa"/>
            <w:vAlign w:val="center"/>
          </w:tcPr>
          <w:p w14:paraId="6C0C8395">
            <w:pPr>
              <w:spacing w:after="0" w:line="240" w:lineRule="auto"/>
              <w:rPr>
                <w:sz w:val="22"/>
                <w:szCs w:val="28"/>
              </w:rPr>
            </w:pPr>
            <w:r>
              <w:rPr>
                <w:rFonts w:ascii="Times New Roman" w:hAnsi="Times New Roman"/>
                <w:b w:val="0"/>
                <w:sz w:val="20"/>
                <w:szCs w:val="28"/>
              </w:rPr>
              <w:t>Kiên nhẫn, trách nhiệm, hợp tác, tôn trọng khác biệt; hướng ngoại có thể thuận lợi nhưng không phải điều kiện bắt buộc.</w:t>
            </w:r>
          </w:p>
        </w:tc>
      </w:tr>
      <w:tr w14:paraId="3E91B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64F2609F">
            <w:pPr>
              <w:spacing w:after="0" w:line="240" w:lineRule="auto"/>
              <w:rPr>
                <w:sz w:val="22"/>
                <w:szCs w:val="28"/>
              </w:rPr>
            </w:pPr>
            <w:r>
              <w:rPr>
                <w:rFonts w:ascii="Times New Roman" w:hAnsi="Times New Roman"/>
                <w:b w:val="0"/>
                <w:sz w:val="20"/>
                <w:szCs w:val="28"/>
              </w:rPr>
              <w:t>Môi trường nghề nghiệp</w:t>
            </w:r>
          </w:p>
        </w:tc>
        <w:tc>
          <w:tcPr>
            <w:tcW w:w="5213" w:type="dxa"/>
            <w:vAlign w:val="center"/>
          </w:tcPr>
          <w:p w14:paraId="326C7C46">
            <w:pPr>
              <w:spacing w:after="0" w:line="240" w:lineRule="auto"/>
              <w:rPr>
                <w:sz w:val="22"/>
                <w:szCs w:val="28"/>
              </w:rPr>
            </w:pPr>
            <w:r>
              <w:rPr>
                <w:rFonts w:ascii="Times New Roman" w:hAnsi="Times New Roman"/>
                <w:b w:val="0"/>
                <w:sz w:val="20"/>
                <w:szCs w:val="28"/>
              </w:rPr>
              <w:t>Trường học, bệnh viện, tổ chức xã hội, doanh nghiệp, trung tâm dịch vụ, cộng đồng.</w:t>
            </w:r>
          </w:p>
        </w:tc>
      </w:tr>
      <w:tr w14:paraId="2EAE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150FA74D">
            <w:pPr>
              <w:spacing w:after="0" w:line="240" w:lineRule="auto"/>
              <w:rPr>
                <w:sz w:val="22"/>
                <w:szCs w:val="28"/>
              </w:rPr>
            </w:pPr>
            <w:r>
              <w:rPr>
                <w:rFonts w:ascii="Times New Roman" w:hAnsi="Times New Roman"/>
                <w:b w:val="0"/>
                <w:sz w:val="20"/>
                <w:szCs w:val="28"/>
              </w:rPr>
              <w:t>Hoạt động trải nghiệm nên thử</w:t>
            </w:r>
          </w:p>
        </w:tc>
        <w:tc>
          <w:tcPr>
            <w:tcW w:w="5213" w:type="dxa"/>
            <w:vAlign w:val="center"/>
          </w:tcPr>
          <w:p w14:paraId="7856E938">
            <w:pPr>
              <w:spacing w:after="0" w:line="240" w:lineRule="auto"/>
              <w:rPr>
                <w:sz w:val="22"/>
                <w:szCs w:val="28"/>
              </w:rPr>
            </w:pPr>
            <w:r>
              <w:rPr>
                <w:rFonts w:ascii="Times New Roman" w:hAnsi="Times New Roman"/>
                <w:b w:val="0"/>
                <w:sz w:val="20"/>
                <w:szCs w:val="28"/>
              </w:rPr>
              <w:t>Gia sư, CLB, hoạt động cộng đồng, peer tutoring, tổ chức sự kiện, chăm sóc trẻ/người cao tuổi, dự án xã hội.</w:t>
            </w:r>
          </w:p>
        </w:tc>
      </w:tr>
      <w:tr w14:paraId="7D93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B1BF8EA">
            <w:pPr>
              <w:spacing w:after="0" w:line="240" w:lineRule="auto"/>
              <w:rPr>
                <w:sz w:val="22"/>
                <w:szCs w:val="28"/>
              </w:rPr>
            </w:pPr>
            <w:r>
              <w:rPr>
                <w:rFonts w:ascii="Times New Roman" w:hAnsi="Times New Roman"/>
                <w:b w:val="0"/>
                <w:sz w:val="20"/>
                <w:szCs w:val="28"/>
              </w:rPr>
              <w:t>Điểm dễ hiểu sai</w:t>
            </w:r>
          </w:p>
        </w:tc>
        <w:tc>
          <w:tcPr>
            <w:tcW w:w="5213" w:type="dxa"/>
            <w:vAlign w:val="center"/>
          </w:tcPr>
          <w:p w14:paraId="2F71FA85">
            <w:pPr>
              <w:spacing w:after="0" w:line="240" w:lineRule="auto"/>
              <w:rPr>
                <w:sz w:val="22"/>
                <w:szCs w:val="28"/>
              </w:rPr>
            </w:pPr>
            <w:r>
              <w:rPr>
                <w:rFonts w:ascii="Times New Roman" w:hAnsi="Times New Roman"/>
                <w:b w:val="0"/>
                <w:sz w:val="20"/>
                <w:szCs w:val="28"/>
              </w:rPr>
              <w:t>Không nên kết luận 'thích giúp người = giáo viên'. Cần phân biệt dạy học, trị liệu, tư vấn, nhân sự, dịch vụ, công tác xã hội, y tế…</w:t>
            </w:r>
          </w:p>
        </w:tc>
      </w:tr>
      <w:tr w14:paraId="3894E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473A2B7D">
            <w:pPr>
              <w:spacing w:after="0" w:line="240" w:lineRule="auto"/>
              <w:rPr>
                <w:sz w:val="22"/>
                <w:szCs w:val="28"/>
              </w:rPr>
            </w:pPr>
            <w:r>
              <w:rPr>
                <w:rFonts w:ascii="Times New Roman" w:hAnsi="Times New Roman"/>
                <w:b w:val="0"/>
                <w:sz w:val="20"/>
                <w:szCs w:val="28"/>
              </w:rPr>
              <w:t>Tổ hợp mã thường mở rộng</w:t>
            </w:r>
          </w:p>
        </w:tc>
        <w:tc>
          <w:tcPr>
            <w:tcW w:w="5213" w:type="dxa"/>
            <w:vAlign w:val="center"/>
          </w:tcPr>
          <w:p w14:paraId="087F6347">
            <w:pPr>
              <w:spacing w:after="0" w:line="240" w:lineRule="auto"/>
              <w:rPr>
                <w:sz w:val="22"/>
                <w:szCs w:val="28"/>
              </w:rPr>
            </w:pPr>
            <w:r>
              <w:rPr>
                <w:rFonts w:ascii="Times New Roman" w:hAnsi="Times New Roman"/>
                <w:b w:val="0"/>
                <w:sz w:val="20"/>
                <w:szCs w:val="28"/>
              </w:rPr>
              <w:t>S-I: y/tâm lý; S-A: giáo dục/truyền thông; S-E: HR/sales tư vấn; S-C: hành chính dịch vụ.</w:t>
            </w:r>
          </w:p>
        </w:tc>
      </w:tr>
    </w:tbl>
    <w:p w14:paraId="5A070674">
      <w:pPr>
        <w:spacing w:after="20"/>
        <w:rPr>
          <w:sz w:val="22"/>
          <w:szCs w:val="28"/>
        </w:rPr>
      </w:pPr>
    </w:p>
    <w:p w14:paraId="351BFE99">
      <w:pPr>
        <w:pStyle w:val="3"/>
        <w:rPr>
          <w:sz w:val="32"/>
          <w:szCs w:val="32"/>
        </w:rPr>
      </w:pPr>
      <w:r>
        <w:rPr>
          <w:sz w:val="32"/>
          <w:szCs w:val="32"/>
        </w:rPr>
        <w:t>E. ENTERPRISING – KINH DOANH / LÃNH ĐẠO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3"/>
        <w:gridCol w:w="5213"/>
      </w:tblGrid>
      <w:tr w14:paraId="1253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shd w:val="clear" w:color="auto" w:fill="D9EAF7"/>
            <w:vAlign w:val="center"/>
          </w:tcPr>
          <w:p w14:paraId="53443811">
            <w:pPr>
              <w:spacing w:after="0" w:line="240" w:lineRule="auto"/>
              <w:rPr>
                <w:sz w:val="22"/>
                <w:szCs w:val="28"/>
              </w:rPr>
            </w:pPr>
            <w:r>
              <w:rPr>
                <w:rFonts w:ascii="Times New Roman" w:hAnsi="Times New Roman"/>
                <w:b/>
                <w:sz w:val="20"/>
                <w:szCs w:val="28"/>
              </w:rPr>
              <w:t>Thành phần</w:t>
            </w:r>
          </w:p>
        </w:tc>
        <w:tc>
          <w:tcPr>
            <w:tcW w:w="5213" w:type="dxa"/>
            <w:shd w:val="clear" w:color="auto" w:fill="D9EAF7"/>
            <w:vAlign w:val="center"/>
          </w:tcPr>
          <w:p w14:paraId="41DD564B">
            <w:pPr>
              <w:spacing w:after="0" w:line="240" w:lineRule="auto"/>
              <w:rPr>
                <w:sz w:val="22"/>
                <w:szCs w:val="28"/>
              </w:rPr>
            </w:pPr>
            <w:r>
              <w:rPr>
                <w:rFonts w:ascii="Times New Roman" w:hAnsi="Times New Roman"/>
                <w:b/>
                <w:sz w:val="20"/>
                <w:szCs w:val="28"/>
              </w:rPr>
              <w:t>Mô tả dành cho học sinh THPT</w:t>
            </w:r>
          </w:p>
        </w:tc>
      </w:tr>
      <w:tr w14:paraId="5ED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4A7AA416">
            <w:pPr>
              <w:spacing w:after="0" w:line="240" w:lineRule="auto"/>
              <w:rPr>
                <w:sz w:val="22"/>
                <w:szCs w:val="28"/>
              </w:rPr>
            </w:pPr>
            <w:r>
              <w:rPr>
                <w:rFonts w:ascii="Times New Roman" w:hAnsi="Times New Roman"/>
                <w:b w:val="0"/>
                <w:sz w:val="20"/>
                <w:szCs w:val="28"/>
              </w:rPr>
              <w:t>Bản chất sở thích</w:t>
            </w:r>
          </w:p>
        </w:tc>
        <w:tc>
          <w:tcPr>
            <w:tcW w:w="5213" w:type="dxa"/>
            <w:vAlign w:val="center"/>
          </w:tcPr>
          <w:p w14:paraId="746771FC">
            <w:pPr>
              <w:spacing w:after="0" w:line="240" w:lineRule="auto"/>
              <w:rPr>
                <w:sz w:val="22"/>
                <w:szCs w:val="28"/>
              </w:rPr>
            </w:pPr>
            <w:r>
              <w:rPr>
                <w:rFonts w:ascii="Times New Roman" w:hAnsi="Times New Roman"/>
                <w:b w:val="0"/>
                <w:sz w:val="20"/>
                <w:szCs w:val="28"/>
              </w:rPr>
              <w:t>Thích tạo ảnh hưởng, thuyết phục, thương lượng, tổ chức nguồn lực, đặt mục tiêu, dẫn dắt nhóm hoặc tìm cơ hội kinh doanh.</w:t>
            </w:r>
          </w:p>
        </w:tc>
      </w:tr>
      <w:tr w14:paraId="2E09A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EE9FE54">
            <w:pPr>
              <w:spacing w:after="0" w:line="240" w:lineRule="auto"/>
              <w:rPr>
                <w:sz w:val="22"/>
                <w:szCs w:val="28"/>
              </w:rPr>
            </w:pPr>
            <w:r>
              <w:rPr>
                <w:rFonts w:ascii="Times New Roman" w:hAnsi="Times New Roman"/>
                <w:b w:val="0"/>
                <w:sz w:val="20"/>
                <w:szCs w:val="28"/>
              </w:rPr>
              <w:t>Dấu hiệu nhận diện qua hành vi</w:t>
            </w:r>
          </w:p>
        </w:tc>
        <w:tc>
          <w:tcPr>
            <w:tcW w:w="5213" w:type="dxa"/>
            <w:vAlign w:val="center"/>
          </w:tcPr>
          <w:p w14:paraId="6C46F563">
            <w:pPr>
              <w:spacing w:after="0" w:line="240" w:lineRule="auto"/>
              <w:rPr>
                <w:sz w:val="22"/>
                <w:szCs w:val="28"/>
              </w:rPr>
            </w:pPr>
            <w:r>
              <w:rPr>
                <w:rFonts w:ascii="Times New Roman" w:hAnsi="Times New Roman"/>
                <w:b w:val="0"/>
                <w:sz w:val="20"/>
                <w:szCs w:val="28"/>
              </w:rPr>
              <w:t>Thích thuyết trình; tranh biện; bán hàng; tổ chức sự kiện; làm trưởng nhóm; lập kế hoạch; quan tâm thị trường; thích biến ý tưởng thành kết quả.</w:t>
            </w:r>
          </w:p>
        </w:tc>
      </w:tr>
      <w:tr w14:paraId="2DA2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28B95803">
            <w:pPr>
              <w:spacing w:after="0" w:line="240" w:lineRule="auto"/>
              <w:rPr>
                <w:sz w:val="22"/>
                <w:szCs w:val="28"/>
              </w:rPr>
            </w:pPr>
            <w:r>
              <w:rPr>
                <w:rFonts w:ascii="Times New Roman" w:hAnsi="Times New Roman"/>
                <w:b w:val="0"/>
                <w:sz w:val="20"/>
                <w:szCs w:val="28"/>
              </w:rPr>
              <w:t>Môn học/kiến thức nền nên chú ý</w:t>
            </w:r>
          </w:p>
        </w:tc>
        <w:tc>
          <w:tcPr>
            <w:tcW w:w="5213" w:type="dxa"/>
            <w:vAlign w:val="center"/>
          </w:tcPr>
          <w:p w14:paraId="053FE02B">
            <w:pPr>
              <w:spacing w:after="0" w:line="240" w:lineRule="auto"/>
              <w:rPr>
                <w:sz w:val="22"/>
                <w:szCs w:val="28"/>
              </w:rPr>
            </w:pPr>
            <w:r>
              <w:rPr>
                <w:rFonts w:ascii="Times New Roman" w:hAnsi="Times New Roman"/>
                <w:b w:val="0"/>
                <w:sz w:val="20"/>
                <w:szCs w:val="28"/>
              </w:rPr>
              <w:t>Toán; Ngữ văn; Ngoại ngữ; Tin học; GD Kinh tế &amp; pháp luật; kiến thức chuyên ngành nếu kinh doanh trong lĩnh vực cụ thể.</w:t>
            </w:r>
          </w:p>
        </w:tc>
      </w:tr>
      <w:tr w14:paraId="51EA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34721D7E">
            <w:pPr>
              <w:spacing w:after="0" w:line="240" w:lineRule="auto"/>
              <w:rPr>
                <w:sz w:val="22"/>
                <w:szCs w:val="28"/>
              </w:rPr>
            </w:pPr>
            <w:r>
              <w:rPr>
                <w:rFonts w:ascii="Times New Roman" w:hAnsi="Times New Roman"/>
                <w:b w:val="0"/>
                <w:sz w:val="20"/>
                <w:szCs w:val="28"/>
              </w:rPr>
              <w:t>Năng lực cần phát triển</w:t>
            </w:r>
          </w:p>
        </w:tc>
        <w:tc>
          <w:tcPr>
            <w:tcW w:w="5213" w:type="dxa"/>
            <w:vAlign w:val="center"/>
          </w:tcPr>
          <w:p w14:paraId="7F6FD337">
            <w:pPr>
              <w:spacing w:after="0" w:line="240" w:lineRule="auto"/>
              <w:rPr>
                <w:sz w:val="22"/>
                <w:szCs w:val="28"/>
              </w:rPr>
            </w:pPr>
            <w:r>
              <w:rPr>
                <w:rFonts w:ascii="Times New Roman" w:hAnsi="Times New Roman"/>
                <w:b w:val="0"/>
                <w:sz w:val="20"/>
                <w:szCs w:val="28"/>
              </w:rPr>
              <w:t>Giao tiếp; thuyết phục; đàm phán; lãnh đạo; ra quyết định; lập kế hoạch; tài chính cơ bản; đọc dữ liệu; networking.</w:t>
            </w:r>
          </w:p>
        </w:tc>
      </w:tr>
      <w:tr w14:paraId="1C82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4B633FE9">
            <w:pPr>
              <w:spacing w:after="0" w:line="240" w:lineRule="auto"/>
              <w:rPr>
                <w:sz w:val="22"/>
                <w:szCs w:val="28"/>
              </w:rPr>
            </w:pPr>
            <w:r>
              <w:rPr>
                <w:rFonts w:ascii="Times New Roman" w:hAnsi="Times New Roman"/>
                <w:b w:val="0"/>
                <w:sz w:val="20"/>
                <w:szCs w:val="28"/>
              </w:rPr>
              <w:t>Tính cách/môi trường cá nhân</w:t>
            </w:r>
          </w:p>
        </w:tc>
        <w:tc>
          <w:tcPr>
            <w:tcW w:w="5213" w:type="dxa"/>
            <w:vAlign w:val="center"/>
          </w:tcPr>
          <w:p w14:paraId="324CF338">
            <w:pPr>
              <w:spacing w:after="0" w:line="240" w:lineRule="auto"/>
              <w:rPr>
                <w:sz w:val="22"/>
                <w:szCs w:val="28"/>
              </w:rPr>
            </w:pPr>
            <w:r>
              <w:rPr>
                <w:rFonts w:ascii="Times New Roman" w:hAnsi="Times New Roman"/>
                <w:b w:val="0"/>
                <w:sz w:val="20"/>
                <w:szCs w:val="28"/>
              </w:rPr>
              <w:t>Chủ động, quyết đoán, định hướng mục tiêu, chấp nhận trách nhiệm và áp lực kết quả; cần rèn khả năng lắng nghe.</w:t>
            </w:r>
          </w:p>
        </w:tc>
      </w:tr>
      <w:tr w14:paraId="45519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2F9BCE24">
            <w:pPr>
              <w:spacing w:after="0" w:line="240" w:lineRule="auto"/>
              <w:rPr>
                <w:sz w:val="22"/>
                <w:szCs w:val="28"/>
              </w:rPr>
            </w:pPr>
            <w:r>
              <w:rPr>
                <w:rFonts w:ascii="Times New Roman" w:hAnsi="Times New Roman"/>
                <w:b w:val="0"/>
                <w:sz w:val="20"/>
                <w:szCs w:val="28"/>
              </w:rPr>
              <w:t>Môi trường nghề nghiệp</w:t>
            </w:r>
          </w:p>
        </w:tc>
        <w:tc>
          <w:tcPr>
            <w:tcW w:w="5213" w:type="dxa"/>
            <w:vAlign w:val="center"/>
          </w:tcPr>
          <w:p w14:paraId="2B9413E3">
            <w:pPr>
              <w:spacing w:after="0" w:line="240" w:lineRule="auto"/>
              <w:rPr>
                <w:sz w:val="22"/>
                <w:szCs w:val="28"/>
              </w:rPr>
            </w:pPr>
            <w:r>
              <w:rPr>
                <w:rFonts w:ascii="Times New Roman" w:hAnsi="Times New Roman"/>
                <w:b w:val="0"/>
                <w:sz w:val="20"/>
                <w:szCs w:val="28"/>
              </w:rPr>
              <w:t>Doanh nghiệp, startup, sales, marketing, ngân hàng, tư vấn, quản lý dự án, thương mại.</w:t>
            </w:r>
          </w:p>
        </w:tc>
      </w:tr>
      <w:tr w14:paraId="52B3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5C3EF841">
            <w:pPr>
              <w:spacing w:after="0" w:line="240" w:lineRule="auto"/>
              <w:rPr>
                <w:sz w:val="22"/>
                <w:szCs w:val="28"/>
              </w:rPr>
            </w:pPr>
            <w:r>
              <w:rPr>
                <w:rFonts w:ascii="Times New Roman" w:hAnsi="Times New Roman"/>
                <w:b w:val="0"/>
                <w:sz w:val="20"/>
                <w:szCs w:val="28"/>
              </w:rPr>
              <w:t>Hoạt động trải nghiệm nên thử</w:t>
            </w:r>
          </w:p>
        </w:tc>
        <w:tc>
          <w:tcPr>
            <w:tcW w:w="5213" w:type="dxa"/>
            <w:vAlign w:val="center"/>
          </w:tcPr>
          <w:p w14:paraId="34DFD4D8">
            <w:pPr>
              <w:spacing w:after="0" w:line="240" w:lineRule="auto"/>
              <w:rPr>
                <w:sz w:val="22"/>
                <w:szCs w:val="28"/>
              </w:rPr>
            </w:pPr>
            <w:r>
              <w:rPr>
                <w:rFonts w:ascii="Times New Roman" w:hAnsi="Times New Roman"/>
                <w:b w:val="0"/>
                <w:sz w:val="20"/>
                <w:szCs w:val="28"/>
              </w:rPr>
              <w:t>Khởi nghiệp nhỏ, bán sản phẩm dự án, debate, MUN, tổ chức sự kiện, leadership, marketing CLB.</w:t>
            </w:r>
          </w:p>
        </w:tc>
      </w:tr>
      <w:tr w14:paraId="2048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493461A">
            <w:pPr>
              <w:spacing w:after="0" w:line="240" w:lineRule="auto"/>
              <w:rPr>
                <w:sz w:val="22"/>
                <w:szCs w:val="28"/>
              </w:rPr>
            </w:pPr>
            <w:r>
              <w:rPr>
                <w:rFonts w:ascii="Times New Roman" w:hAnsi="Times New Roman"/>
                <w:b w:val="0"/>
                <w:sz w:val="20"/>
                <w:szCs w:val="28"/>
              </w:rPr>
              <w:t>Điểm dễ hiểu sai</w:t>
            </w:r>
          </w:p>
        </w:tc>
        <w:tc>
          <w:tcPr>
            <w:tcW w:w="5213" w:type="dxa"/>
            <w:vAlign w:val="center"/>
          </w:tcPr>
          <w:p w14:paraId="4A105D4C">
            <w:pPr>
              <w:spacing w:after="0" w:line="240" w:lineRule="auto"/>
              <w:rPr>
                <w:sz w:val="22"/>
                <w:szCs w:val="28"/>
              </w:rPr>
            </w:pPr>
            <w:r>
              <w:rPr>
                <w:rFonts w:ascii="Times New Roman" w:hAnsi="Times New Roman"/>
                <w:b w:val="0"/>
                <w:sz w:val="20"/>
                <w:szCs w:val="28"/>
              </w:rPr>
              <w:t>E không chỉ là 'nói nhiều'. Nhiều nghề E đòi hỏi dữ liệu, chuyên môn, kỷ luật và quản trị rủi ro.</w:t>
            </w:r>
          </w:p>
        </w:tc>
      </w:tr>
      <w:tr w14:paraId="6FC54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40E43789">
            <w:pPr>
              <w:spacing w:after="0" w:line="240" w:lineRule="auto"/>
              <w:rPr>
                <w:sz w:val="22"/>
                <w:szCs w:val="28"/>
              </w:rPr>
            </w:pPr>
            <w:r>
              <w:rPr>
                <w:rFonts w:ascii="Times New Roman" w:hAnsi="Times New Roman"/>
                <w:b w:val="0"/>
                <w:sz w:val="20"/>
                <w:szCs w:val="28"/>
              </w:rPr>
              <w:t>Tổ hợp mã thường mở rộng</w:t>
            </w:r>
          </w:p>
        </w:tc>
        <w:tc>
          <w:tcPr>
            <w:tcW w:w="5213" w:type="dxa"/>
            <w:vAlign w:val="center"/>
          </w:tcPr>
          <w:p w14:paraId="5AC9A357">
            <w:pPr>
              <w:spacing w:after="0" w:line="240" w:lineRule="auto"/>
              <w:rPr>
                <w:sz w:val="22"/>
                <w:szCs w:val="28"/>
              </w:rPr>
            </w:pPr>
            <w:r>
              <w:rPr>
                <w:rFonts w:ascii="Times New Roman" w:hAnsi="Times New Roman"/>
                <w:b w:val="0"/>
                <w:sz w:val="20"/>
                <w:szCs w:val="28"/>
              </w:rPr>
              <w:t>E-S: sales/HR; E-A: marketing/brand; E-I: business/data/finance; E-C: operations/finance.</w:t>
            </w:r>
          </w:p>
        </w:tc>
      </w:tr>
    </w:tbl>
    <w:p w14:paraId="6A6C44D5">
      <w:pPr>
        <w:spacing w:after="20"/>
        <w:rPr>
          <w:sz w:val="22"/>
          <w:szCs w:val="28"/>
        </w:rPr>
      </w:pPr>
    </w:p>
    <w:p w14:paraId="44A1281A">
      <w:pPr>
        <w:pStyle w:val="3"/>
        <w:rPr>
          <w:sz w:val="32"/>
          <w:szCs w:val="32"/>
        </w:rPr>
      </w:pPr>
      <w:r>
        <w:rPr>
          <w:sz w:val="32"/>
          <w:szCs w:val="32"/>
        </w:rPr>
        <w:t>C. CONVENTIONAL – QUY CỦ / DỮ LIỆU / TỔ CHỨC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3"/>
        <w:gridCol w:w="5213"/>
      </w:tblGrid>
      <w:tr w14:paraId="1573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shd w:val="clear" w:color="auto" w:fill="D9EAF7"/>
            <w:vAlign w:val="center"/>
          </w:tcPr>
          <w:p w14:paraId="505C2DA1">
            <w:pPr>
              <w:spacing w:after="0" w:line="240" w:lineRule="auto"/>
              <w:rPr>
                <w:sz w:val="22"/>
                <w:szCs w:val="28"/>
              </w:rPr>
            </w:pPr>
            <w:r>
              <w:rPr>
                <w:rFonts w:ascii="Times New Roman" w:hAnsi="Times New Roman"/>
                <w:b/>
                <w:sz w:val="20"/>
                <w:szCs w:val="28"/>
              </w:rPr>
              <w:t>Thành phần</w:t>
            </w:r>
          </w:p>
        </w:tc>
        <w:tc>
          <w:tcPr>
            <w:tcW w:w="5213" w:type="dxa"/>
            <w:shd w:val="clear" w:color="auto" w:fill="D9EAF7"/>
            <w:vAlign w:val="center"/>
          </w:tcPr>
          <w:p w14:paraId="399CD9EF">
            <w:pPr>
              <w:spacing w:after="0" w:line="240" w:lineRule="auto"/>
              <w:rPr>
                <w:sz w:val="22"/>
                <w:szCs w:val="28"/>
              </w:rPr>
            </w:pPr>
            <w:r>
              <w:rPr>
                <w:rFonts w:ascii="Times New Roman" w:hAnsi="Times New Roman"/>
                <w:b/>
                <w:sz w:val="20"/>
                <w:szCs w:val="28"/>
              </w:rPr>
              <w:t>Mô tả dành cho học sinh THPT</w:t>
            </w:r>
          </w:p>
        </w:tc>
      </w:tr>
      <w:tr w14:paraId="1EA99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38608AF1">
            <w:pPr>
              <w:spacing w:after="0" w:line="240" w:lineRule="auto"/>
              <w:rPr>
                <w:sz w:val="22"/>
                <w:szCs w:val="28"/>
              </w:rPr>
            </w:pPr>
            <w:r>
              <w:rPr>
                <w:rFonts w:ascii="Times New Roman" w:hAnsi="Times New Roman"/>
                <w:b w:val="0"/>
                <w:sz w:val="20"/>
                <w:szCs w:val="28"/>
              </w:rPr>
              <w:t>Bản chất sở thích</w:t>
            </w:r>
          </w:p>
        </w:tc>
        <w:tc>
          <w:tcPr>
            <w:tcW w:w="5213" w:type="dxa"/>
            <w:vAlign w:val="center"/>
          </w:tcPr>
          <w:p w14:paraId="1133A37B">
            <w:pPr>
              <w:spacing w:after="0" w:line="240" w:lineRule="auto"/>
              <w:rPr>
                <w:sz w:val="22"/>
                <w:szCs w:val="28"/>
              </w:rPr>
            </w:pPr>
            <w:r>
              <w:rPr>
                <w:rFonts w:ascii="Times New Roman" w:hAnsi="Times New Roman"/>
                <w:b w:val="0"/>
                <w:sz w:val="20"/>
                <w:szCs w:val="28"/>
              </w:rPr>
              <w:t>Thích hệ thống, số liệu, hồ sơ, quy trình, tiêu chuẩn, lịch trình, kiểm tra và công việc cần độ chính xác.</w:t>
            </w:r>
          </w:p>
        </w:tc>
      </w:tr>
      <w:tr w14:paraId="45212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777AED7">
            <w:pPr>
              <w:spacing w:after="0" w:line="240" w:lineRule="auto"/>
              <w:rPr>
                <w:sz w:val="22"/>
                <w:szCs w:val="28"/>
              </w:rPr>
            </w:pPr>
            <w:r>
              <w:rPr>
                <w:rFonts w:ascii="Times New Roman" w:hAnsi="Times New Roman"/>
                <w:b w:val="0"/>
                <w:sz w:val="20"/>
                <w:szCs w:val="28"/>
              </w:rPr>
              <w:t>Dấu hiệu nhận diện qua hành vi</w:t>
            </w:r>
          </w:p>
        </w:tc>
        <w:tc>
          <w:tcPr>
            <w:tcW w:w="5213" w:type="dxa"/>
            <w:vAlign w:val="center"/>
          </w:tcPr>
          <w:p w14:paraId="37B3541C">
            <w:pPr>
              <w:spacing w:after="0" w:line="240" w:lineRule="auto"/>
              <w:rPr>
                <w:sz w:val="22"/>
                <w:szCs w:val="28"/>
              </w:rPr>
            </w:pPr>
            <w:r>
              <w:rPr>
                <w:rFonts w:ascii="Times New Roman" w:hAnsi="Times New Roman"/>
                <w:b w:val="0"/>
                <w:sz w:val="20"/>
                <w:szCs w:val="28"/>
              </w:rPr>
              <w:t>Thích bảng tính, sắp xếp file, lập danh sách, kiểm tra lỗi, nhập và phân loại dữ liệu, làm theo quy trình; cảm thấy thoải mái khi tiêu chí rõ ràng.</w:t>
            </w:r>
          </w:p>
        </w:tc>
      </w:tr>
      <w:tr w14:paraId="4F624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BB5CFF2">
            <w:pPr>
              <w:spacing w:after="0" w:line="240" w:lineRule="auto"/>
              <w:rPr>
                <w:sz w:val="22"/>
                <w:szCs w:val="28"/>
              </w:rPr>
            </w:pPr>
            <w:r>
              <w:rPr>
                <w:rFonts w:ascii="Times New Roman" w:hAnsi="Times New Roman"/>
                <w:b w:val="0"/>
                <w:sz w:val="20"/>
                <w:szCs w:val="28"/>
              </w:rPr>
              <w:t>Môn học/kiến thức nền nên chú ý</w:t>
            </w:r>
          </w:p>
        </w:tc>
        <w:tc>
          <w:tcPr>
            <w:tcW w:w="5213" w:type="dxa"/>
            <w:vAlign w:val="center"/>
          </w:tcPr>
          <w:p w14:paraId="5922ABC9">
            <w:pPr>
              <w:spacing w:after="0" w:line="240" w:lineRule="auto"/>
              <w:rPr>
                <w:sz w:val="22"/>
                <w:szCs w:val="28"/>
              </w:rPr>
            </w:pPr>
            <w:r>
              <w:rPr>
                <w:rFonts w:ascii="Times New Roman" w:hAnsi="Times New Roman"/>
                <w:b w:val="0"/>
                <w:sz w:val="20"/>
                <w:szCs w:val="28"/>
              </w:rPr>
              <w:t>Toán; Tin học; GD Kinh tế &amp; pháp luật; Ngoại ngữ; Ngữ văn cho hồ sơ và giao tiếp; chuyên môn tùy lĩnh vực.</w:t>
            </w:r>
          </w:p>
        </w:tc>
      </w:tr>
      <w:tr w14:paraId="54FB1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D4FCF95">
            <w:pPr>
              <w:spacing w:after="0" w:line="240" w:lineRule="auto"/>
              <w:rPr>
                <w:sz w:val="22"/>
                <w:szCs w:val="28"/>
              </w:rPr>
            </w:pPr>
            <w:r>
              <w:rPr>
                <w:rFonts w:ascii="Times New Roman" w:hAnsi="Times New Roman"/>
                <w:b w:val="0"/>
                <w:sz w:val="20"/>
                <w:szCs w:val="28"/>
              </w:rPr>
              <w:t>Năng lực cần phát triển</w:t>
            </w:r>
          </w:p>
        </w:tc>
        <w:tc>
          <w:tcPr>
            <w:tcW w:w="5213" w:type="dxa"/>
            <w:vAlign w:val="center"/>
          </w:tcPr>
          <w:p w14:paraId="0DECCB93">
            <w:pPr>
              <w:spacing w:after="0" w:line="240" w:lineRule="auto"/>
              <w:rPr>
                <w:sz w:val="22"/>
                <w:szCs w:val="28"/>
              </w:rPr>
            </w:pPr>
            <w:r>
              <w:rPr>
                <w:rFonts w:ascii="Times New Roman" w:hAnsi="Times New Roman"/>
                <w:b w:val="0"/>
                <w:sz w:val="20"/>
                <w:szCs w:val="28"/>
              </w:rPr>
              <w:t>Chính xác; tổ chức; Excel/Sheets; dữ liệu; quản lý hồ sơ; kiểm tra; tuân thủ; quản trị thời gian.</w:t>
            </w:r>
          </w:p>
        </w:tc>
      </w:tr>
      <w:tr w14:paraId="3C604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D25F725">
            <w:pPr>
              <w:spacing w:after="0" w:line="240" w:lineRule="auto"/>
              <w:rPr>
                <w:sz w:val="22"/>
                <w:szCs w:val="28"/>
              </w:rPr>
            </w:pPr>
            <w:r>
              <w:rPr>
                <w:rFonts w:ascii="Times New Roman" w:hAnsi="Times New Roman"/>
                <w:b w:val="0"/>
                <w:sz w:val="20"/>
                <w:szCs w:val="28"/>
              </w:rPr>
              <w:t>Tính cách/môi trường cá nhân</w:t>
            </w:r>
          </w:p>
        </w:tc>
        <w:tc>
          <w:tcPr>
            <w:tcW w:w="5213" w:type="dxa"/>
            <w:vAlign w:val="center"/>
          </w:tcPr>
          <w:p w14:paraId="58F8C44F">
            <w:pPr>
              <w:spacing w:after="0" w:line="240" w:lineRule="auto"/>
              <w:rPr>
                <w:sz w:val="22"/>
                <w:szCs w:val="28"/>
              </w:rPr>
            </w:pPr>
            <w:r>
              <w:rPr>
                <w:rFonts w:ascii="Times New Roman" w:hAnsi="Times New Roman"/>
                <w:b w:val="0"/>
                <w:sz w:val="20"/>
                <w:szCs w:val="28"/>
              </w:rPr>
              <w:t>Cẩn thận, có cấu trúc, đáng tin cậy, kiên trì; hướng nội/hướng ngoại đều có thể phù hợp.</w:t>
            </w:r>
          </w:p>
        </w:tc>
      </w:tr>
      <w:tr w14:paraId="767A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694332A">
            <w:pPr>
              <w:spacing w:after="0" w:line="240" w:lineRule="auto"/>
              <w:rPr>
                <w:sz w:val="22"/>
                <w:szCs w:val="28"/>
              </w:rPr>
            </w:pPr>
            <w:r>
              <w:rPr>
                <w:rFonts w:ascii="Times New Roman" w:hAnsi="Times New Roman"/>
                <w:b w:val="0"/>
                <w:sz w:val="20"/>
                <w:szCs w:val="28"/>
              </w:rPr>
              <w:t>Môi trường nghề nghiệp</w:t>
            </w:r>
          </w:p>
        </w:tc>
        <w:tc>
          <w:tcPr>
            <w:tcW w:w="5213" w:type="dxa"/>
            <w:vAlign w:val="center"/>
          </w:tcPr>
          <w:p w14:paraId="33D806C7">
            <w:pPr>
              <w:spacing w:after="0" w:line="240" w:lineRule="auto"/>
              <w:rPr>
                <w:sz w:val="22"/>
                <w:szCs w:val="28"/>
              </w:rPr>
            </w:pPr>
            <w:r>
              <w:rPr>
                <w:rFonts w:ascii="Times New Roman" w:hAnsi="Times New Roman"/>
                <w:b w:val="0"/>
                <w:sz w:val="20"/>
                <w:szCs w:val="28"/>
              </w:rPr>
              <w:t>Văn phòng, ngân hàng, doanh nghiệp, kho vận, kế toán, kiểm soát chất lượng, cơ quan.</w:t>
            </w:r>
          </w:p>
        </w:tc>
      </w:tr>
      <w:tr w14:paraId="2E84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023B5AB5">
            <w:pPr>
              <w:spacing w:after="0" w:line="240" w:lineRule="auto"/>
              <w:rPr>
                <w:sz w:val="22"/>
                <w:szCs w:val="28"/>
              </w:rPr>
            </w:pPr>
            <w:r>
              <w:rPr>
                <w:rFonts w:ascii="Times New Roman" w:hAnsi="Times New Roman"/>
                <w:b w:val="0"/>
                <w:sz w:val="20"/>
                <w:szCs w:val="28"/>
              </w:rPr>
              <w:t>Hoạt động trải nghiệm nên thử</w:t>
            </w:r>
          </w:p>
        </w:tc>
        <w:tc>
          <w:tcPr>
            <w:tcW w:w="5213" w:type="dxa"/>
            <w:vAlign w:val="center"/>
          </w:tcPr>
          <w:p w14:paraId="42B76D88">
            <w:pPr>
              <w:spacing w:after="0" w:line="240" w:lineRule="auto"/>
              <w:rPr>
                <w:sz w:val="22"/>
                <w:szCs w:val="28"/>
              </w:rPr>
            </w:pPr>
            <w:r>
              <w:rPr>
                <w:rFonts w:ascii="Times New Roman" w:hAnsi="Times New Roman"/>
                <w:b w:val="0"/>
                <w:sz w:val="20"/>
                <w:szCs w:val="28"/>
              </w:rPr>
              <w:t>Excel, data entry có kiểm soát, kế toán mô phỏng, tổ chức sự kiện bằng checklist, quản lý dự án, logistics.</w:t>
            </w:r>
          </w:p>
        </w:tc>
      </w:tr>
      <w:tr w14:paraId="0D98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7A3B9AE4">
            <w:pPr>
              <w:spacing w:after="0" w:line="240" w:lineRule="auto"/>
              <w:rPr>
                <w:sz w:val="22"/>
                <w:szCs w:val="28"/>
              </w:rPr>
            </w:pPr>
            <w:r>
              <w:rPr>
                <w:rFonts w:ascii="Times New Roman" w:hAnsi="Times New Roman"/>
                <w:b w:val="0"/>
                <w:sz w:val="20"/>
                <w:szCs w:val="28"/>
              </w:rPr>
              <w:t>Điểm dễ hiểu sai</w:t>
            </w:r>
          </w:p>
        </w:tc>
        <w:tc>
          <w:tcPr>
            <w:tcW w:w="5213" w:type="dxa"/>
            <w:vAlign w:val="center"/>
          </w:tcPr>
          <w:p w14:paraId="63A34738">
            <w:pPr>
              <w:spacing w:after="0" w:line="240" w:lineRule="auto"/>
              <w:rPr>
                <w:sz w:val="22"/>
                <w:szCs w:val="28"/>
              </w:rPr>
            </w:pPr>
            <w:r>
              <w:rPr>
                <w:rFonts w:ascii="Times New Roman" w:hAnsi="Times New Roman"/>
                <w:b w:val="0"/>
                <w:sz w:val="20"/>
                <w:szCs w:val="28"/>
              </w:rPr>
              <w:t>C không đồng nghĩa công việc nhàm chán. Các nghề C hiện đại dùng ERP, BI, tự động hóa, dữ liệu và có thể có vai trò chiến lược.</w:t>
            </w:r>
          </w:p>
        </w:tc>
      </w:tr>
      <w:tr w14:paraId="230E7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13" w:type="dxa"/>
            <w:vAlign w:val="center"/>
          </w:tcPr>
          <w:p w14:paraId="66AEF4A1">
            <w:pPr>
              <w:spacing w:after="0" w:line="240" w:lineRule="auto"/>
              <w:rPr>
                <w:sz w:val="22"/>
                <w:szCs w:val="28"/>
              </w:rPr>
            </w:pPr>
            <w:r>
              <w:rPr>
                <w:rFonts w:ascii="Times New Roman" w:hAnsi="Times New Roman"/>
                <w:b w:val="0"/>
                <w:sz w:val="20"/>
                <w:szCs w:val="28"/>
              </w:rPr>
              <w:t>Tổ hợp mã thường mở rộng</w:t>
            </w:r>
          </w:p>
        </w:tc>
        <w:tc>
          <w:tcPr>
            <w:tcW w:w="5213" w:type="dxa"/>
            <w:vAlign w:val="center"/>
          </w:tcPr>
          <w:p w14:paraId="69436F00">
            <w:pPr>
              <w:spacing w:after="0" w:line="240" w:lineRule="auto"/>
              <w:rPr>
                <w:sz w:val="22"/>
                <w:szCs w:val="28"/>
              </w:rPr>
            </w:pPr>
            <w:r>
              <w:rPr>
                <w:rFonts w:ascii="Times New Roman" w:hAnsi="Times New Roman"/>
                <w:b w:val="0"/>
                <w:sz w:val="20"/>
                <w:szCs w:val="28"/>
              </w:rPr>
              <w:t>C-I: data/kiểm toán; C-E: ngân hàng/vận hành; C-R: QC/kỹ thuật; C-S: HR/hồ sơ dịch vụ.</w:t>
            </w:r>
          </w:p>
        </w:tc>
      </w:tr>
    </w:tbl>
    <w:p w14:paraId="2F0AFC93">
      <w:pPr>
        <w:spacing w:after="20"/>
        <w:rPr>
          <w:sz w:val="22"/>
          <w:szCs w:val="28"/>
        </w:rPr>
      </w:pPr>
    </w:p>
    <w:p w14:paraId="549CC988">
      <w:pPr>
        <w:pStyle w:val="2"/>
        <w:rPr>
          <w:sz w:val="36"/>
          <w:szCs w:val="36"/>
        </w:rPr>
      </w:pPr>
      <w:r>
        <w:rPr>
          <w:sz w:val="36"/>
          <w:szCs w:val="36"/>
        </w:rPr>
        <w:t>IV. PHÂN TÁCH 'SỞ THÍCH – NĂNG LỰC – NĂNG KHIẾU' ĐỂ TRÁNH CHỌN NGHỀ SAI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2606"/>
        <w:gridCol w:w="2606"/>
        <w:gridCol w:w="2606"/>
      </w:tblGrid>
      <w:tr w14:paraId="6BF8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shd w:val="clear" w:color="auto" w:fill="D9EAF7"/>
            <w:vAlign w:val="center"/>
          </w:tcPr>
          <w:p w14:paraId="6E000973">
            <w:pPr>
              <w:spacing w:after="0" w:line="240" w:lineRule="auto"/>
              <w:rPr>
                <w:sz w:val="22"/>
                <w:szCs w:val="28"/>
              </w:rPr>
            </w:pPr>
            <w:r>
              <w:rPr>
                <w:rFonts w:ascii="Times New Roman" w:hAnsi="Times New Roman"/>
                <w:b/>
                <w:sz w:val="20"/>
                <w:szCs w:val="28"/>
              </w:rPr>
              <w:t>Khái niệm</w:t>
            </w:r>
          </w:p>
        </w:tc>
        <w:tc>
          <w:tcPr>
            <w:tcW w:w="2606" w:type="dxa"/>
            <w:shd w:val="clear" w:color="auto" w:fill="D9EAF7"/>
            <w:vAlign w:val="center"/>
          </w:tcPr>
          <w:p w14:paraId="3895FBDF">
            <w:pPr>
              <w:spacing w:after="0" w:line="240" w:lineRule="auto"/>
              <w:rPr>
                <w:sz w:val="22"/>
                <w:szCs w:val="28"/>
              </w:rPr>
            </w:pPr>
            <w:r>
              <w:rPr>
                <w:rFonts w:ascii="Times New Roman" w:hAnsi="Times New Roman"/>
                <w:b/>
                <w:sz w:val="20"/>
                <w:szCs w:val="28"/>
              </w:rPr>
              <w:t>Định nghĩa thực hành</w:t>
            </w:r>
          </w:p>
        </w:tc>
        <w:tc>
          <w:tcPr>
            <w:tcW w:w="2606" w:type="dxa"/>
            <w:shd w:val="clear" w:color="auto" w:fill="D9EAF7"/>
            <w:vAlign w:val="center"/>
          </w:tcPr>
          <w:p w14:paraId="1CF9664A">
            <w:pPr>
              <w:spacing w:after="0" w:line="240" w:lineRule="auto"/>
              <w:rPr>
                <w:sz w:val="22"/>
                <w:szCs w:val="28"/>
              </w:rPr>
            </w:pPr>
            <w:r>
              <w:rPr>
                <w:rFonts w:ascii="Times New Roman" w:hAnsi="Times New Roman"/>
                <w:b/>
                <w:sz w:val="20"/>
                <w:szCs w:val="28"/>
              </w:rPr>
              <w:t>Ví dụ THPT</w:t>
            </w:r>
          </w:p>
        </w:tc>
        <w:tc>
          <w:tcPr>
            <w:tcW w:w="2606" w:type="dxa"/>
            <w:shd w:val="clear" w:color="auto" w:fill="D9EAF7"/>
            <w:vAlign w:val="center"/>
          </w:tcPr>
          <w:p w14:paraId="77CAE978">
            <w:pPr>
              <w:spacing w:after="0" w:line="240" w:lineRule="auto"/>
              <w:rPr>
                <w:sz w:val="22"/>
                <w:szCs w:val="28"/>
              </w:rPr>
            </w:pPr>
            <w:r>
              <w:rPr>
                <w:rFonts w:ascii="Times New Roman" w:hAnsi="Times New Roman"/>
                <w:b/>
                <w:sz w:val="20"/>
                <w:szCs w:val="28"/>
              </w:rPr>
              <w:t>Cách kiểm chứng</w:t>
            </w:r>
          </w:p>
        </w:tc>
      </w:tr>
      <w:tr w14:paraId="56BE9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04E4EFBA">
            <w:pPr>
              <w:spacing w:after="0" w:line="240" w:lineRule="auto"/>
              <w:rPr>
                <w:sz w:val="22"/>
                <w:szCs w:val="28"/>
              </w:rPr>
            </w:pPr>
            <w:r>
              <w:rPr>
                <w:rFonts w:ascii="Times New Roman" w:hAnsi="Times New Roman"/>
                <w:b w:val="0"/>
                <w:sz w:val="20"/>
                <w:szCs w:val="28"/>
              </w:rPr>
              <w:t>Sở thích</w:t>
            </w:r>
          </w:p>
        </w:tc>
        <w:tc>
          <w:tcPr>
            <w:tcW w:w="2606" w:type="dxa"/>
            <w:vAlign w:val="center"/>
          </w:tcPr>
          <w:p w14:paraId="5943EA9D">
            <w:pPr>
              <w:spacing w:after="0" w:line="240" w:lineRule="auto"/>
              <w:rPr>
                <w:sz w:val="22"/>
                <w:szCs w:val="28"/>
              </w:rPr>
            </w:pPr>
            <w:r>
              <w:rPr>
                <w:rFonts w:ascii="Times New Roman" w:hAnsi="Times New Roman"/>
                <w:b w:val="0"/>
                <w:sz w:val="20"/>
                <w:szCs w:val="28"/>
              </w:rPr>
              <w:t>Muốn lặp lại hoạt động vì thấy hứng thú/ý nghĩa.</w:t>
            </w:r>
          </w:p>
        </w:tc>
        <w:tc>
          <w:tcPr>
            <w:tcW w:w="2606" w:type="dxa"/>
            <w:vAlign w:val="center"/>
          </w:tcPr>
          <w:p w14:paraId="466B098C">
            <w:pPr>
              <w:spacing w:after="0" w:line="240" w:lineRule="auto"/>
              <w:rPr>
                <w:sz w:val="22"/>
                <w:szCs w:val="28"/>
              </w:rPr>
            </w:pPr>
            <w:r>
              <w:rPr>
                <w:rFonts w:ascii="Times New Roman" w:hAnsi="Times New Roman"/>
                <w:b w:val="0"/>
                <w:sz w:val="20"/>
                <w:szCs w:val="28"/>
              </w:rPr>
              <w:t>Thích phân tích số liệu dù bài khó.</w:t>
            </w:r>
          </w:p>
        </w:tc>
        <w:tc>
          <w:tcPr>
            <w:tcW w:w="2606" w:type="dxa"/>
            <w:vAlign w:val="center"/>
          </w:tcPr>
          <w:p w14:paraId="389192A2">
            <w:pPr>
              <w:spacing w:after="0" w:line="240" w:lineRule="auto"/>
              <w:rPr>
                <w:sz w:val="22"/>
                <w:szCs w:val="28"/>
              </w:rPr>
            </w:pPr>
            <w:r>
              <w:rPr>
                <w:rFonts w:ascii="Times New Roman" w:hAnsi="Times New Roman"/>
                <w:b w:val="0"/>
                <w:sz w:val="20"/>
                <w:szCs w:val="28"/>
              </w:rPr>
              <w:t>Quan sát hoạt động tự nguyện trong 2–3 tháng.</w:t>
            </w:r>
          </w:p>
        </w:tc>
      </w:tr>
      <w:tr w14:paraId="0830A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7B13AA4">
            <w:pPr>
              <w:spacing w:after="0" w:line="240" w:lineRule="auto"/>
              <w:rPr>
                <w:sz w:val="22"/>
                <w:szCs w:val="28"/>
              </w:rPr>
            </w:pPr>
            <w:r>
              <w:rPr>
                <w:rFonts w:ascii="Times New Roman" w:hAnsi="Times New Roman"/>
                <w:b w:val="0"/>
                <w:sz w:val="20"/>
                <w:szCs w:val="28"/>
              </w:rPr>
              <w:t>Năng lực</w:t>
            </w:r>
          </w:p>
        </w:tc>
        <w:tc>
          <w:tcPr>
            <w:tcW w:w="2606" w:type="dxa"/>
            <w:vAlign w:val="center"/>
          </w:tcPr>
          <w:p w14:paraId="0DCA2827">
            <w:pPr>
              <w:spacing w:after="0" w:line="240" w:lineRule="auto"/>
              <w:rPr>
                <w:sz w:val="22"/>
                <w:szCs w:val="28"/>
              </w:rPr>
            </w:pPr>
            <w:r>
              <w:rPr>
                <w:rFonts w:ascii="Times New Roman" w:hAnsi="Times New Roman"/>
                <w:b w:val="0"/>
                <w:sz w:val="20"/>
                <w:szCs w:val="28"/>
              </w:rPr>
              <w:t>Khả năng thực hiện nhiệm vụ đạt yêu cầu nhờ kiến thức + kỹ năng.</w:t>
            </w:r>
          </w:p>
        </w:tc>
        <w:tc>
          <w:tcPr>
            <w:tcW w:w="2606" w:type="dxa"/>
            <w:vAlign w:val="center"/>
          </w:tcPr>
          <w:p w14:paraId="585786CD">
            <w:pPr>
              <w:spacing w:after="0" w:line="240" w:lineRule="auto"/>
              <w:rPr>
                <w:sz w:val="22"/>
                <w:szCs w:val="28"/>
              </w:rPr>
            </w:pPr>
            <w:r>
              <w:rPr>
                <w:rFonts w:ascii="Times New Roman" w:hAnsi="Times New Roman"/>
                <w:b w:val="0"/>
                <w:sz w:val="20"/>
                <w:szCs w:val="28"/>
              </w:rPr>
              <w:t>Có thể dùng toán và logic để giải bài/viết code.</w:t>
            </w:r>
          </w:p>
        </w:tc>
        <w:tc>
          <w:tcPr>
            <w:tcW w:w="2606" w:type="dxa"/>
            <w:vAlign w:val="center"/>
          </w:tcPr>
          <w:p w14:paraId="1B2F1BF9">
            <w:pPr>
              <w:spacing w:after="0" w:line="240" w:lineRule="auto"/>
              <w:rPr>
                <w:sz w:val="22"/>
                <w:szCs w:val="28"/>
              </w:rPr>
            </w:pPr>
            <w:r>
              <w:rPr>
                <w:rFonts w:ascii="Times New Roman" w:hAnsi="Times New Roman"/>
                <w:b w:val="0"/>
                <w:sz w:val="20"/>
                <w:szCs w:val="28"/>
              </w:rPr>
              <w:t>Điểm + sản phẩm + bài thực hành + phản hồi.</w:t>
            </w:r>
          </w:p>
        </w:tc>
      </w:tr>
      <w:tr w14:paraId="7A224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1CBC20A">
            <w:pPr>
              <w:spacing w:after="0" w:line="240" w:lineRule="auto"/>
              <w:rPr>
                <w:sz w:val="22"/>
                <w:szCs w:val="28"/>
              </w:rPr>
            </w:pPr>
            <w:r>
              <w:rPr>
                <w:rFonts w:ascii="Times New Roman" w:hAnsi="Times New Roman"/>
                <w:b w:val="0"/>
                <w:sz w:val="20"/>
                <w:szCs w:val="28"/>
              </w:rPr>
              <w:t>Năng khiếu</w:t>
            </w:r>
          </w:p>
        </w:tc>
        <w:tc>
          <w:tcPr>
            <w:tcW w:w="2606" w:type="dxa"/>
            <w:vAlign w:val="center"/>
          </w:tcPr>
          <w:p w14:paraId="035437C5">
            <w:pPr>
              <w:spacing w:after="0" w:line="240" w:lineRule="auto"/>
              <w:rPr>
                <w:sz w:val="22"/>
                <w:szCs w:val="28"/>
              </w:rPr>
            </w:pPr>
            <w:r>
              <w:rPr>
                <w:rFonts w:ascii="Times New Roman" w:hAnsi="Times New Roman"/>
                <w:b w:val="0"/>
                <w:sz w:val="20"/>
                <w:szCs w:val="28"/>
              </w:rPr>
              <w:t>Tiềm năng nổi bật hoặc tốc độ tiến bộ/độ nhạy đặc biệt ở một loại hoạt động.</w:t>
            </w:r>
          </w:p>
        </w:tc>
        <w:tc>
          <w:tcPr>
            <w:tcW w:w="2606" w:type="dxa"/>
            <w:vAlign w:val="center"/>
          </w:tcPr>
          <w:p w14:paraId="224474B0">
            <w:pPr>
              <w:spacing w:after="0" w:line="240" w:lineRule="auto"/>
              <w:rPr>
                <w:sz w:val="22"/>
                <w:szCs w:val="28"/>
              </w:rPr>
            </w:pPr>
            <w:r>
              <w:rPr>
                <w:rFonts w:ascii="Times New Roman" w:hAnsi="Times New Roman"/>
                <w:b w:val="0"/>
                <w:sz w:val="20"/>
                <w:szCs w:val="28"/>
              </w:rPr>
              <w:t>Cảm âm tốt; tư duy không gian mạnh; viết nhanh và có cấu trúc.</w:t>
            </w:r>
          </w:p>
        </w:tc>
        <w:tc>
          <w:tcPr>
            <w:tcW w:w="2606" w:type="dxa"/>
            <w:vAlign w:val="center"/>
          </w:tcPr>
          <w:p w14:paraId="165CEE7B">
            <w:pPr>
              <w:spacing w:after="0" w:line="240" w:lineRule="auto"/>
              <w:rPr>
                <w:sz w:val="22"/>
                <w:szCs w:val="28"/>
              </w:rPr>
            </w:pPr>
            <w:r>
              <w:rPr>
                <w:rFonts w:ascii="Times New Roman" w:hAnsi="Times New Roman"/>
                <w:b w:val="0"/>
                <w:sz w:val="20"/>
                <w:szCs w:val="28"/>
              </w:rPr>
              <w:t>Sản phẩm so sánh theo thời gian; cuộc thi; đánh giá chuyên môn.</w:t>
            </w:r>
          </w:p>
        </w:tc>
      </w:tr>
      <w:tr w14:paraId="06268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5AF90F81">
            <w:pPr>
              <w:spacing w:after="0" w:line="240" w:lineRule="auto"/>
              <w:rPr>
                <w:sz w:val="22"/>
                <w:szCs w:val="28"/>
              </w:rPr>
            </w:pPr>
            <w:r>
              <w:rPr>
                <w:rFonts w:ascii="Times New Roman" w:hAnsi="Times New Roman"/>
                <w:b w:val="0"/>
                <w:sz w:val="20"/>
                <w:szCs w:val="28"/>
              </w:rPr>
              <w:t>Thành tích</w:t>
            </w:r>
          </w:p>
        </w:tc>
        <w:tc>
          <w:tcPr>
            <w:tcW w:w="2606" w:type="dxa"/>
            <w:vAlign w:val="center"/>
          </w:tcPr>
          <w:p w14:paraId="63176270">
            <w:pPr>
              <w:spacing w:after="0" w:line="240" w:lineRule="auto"/>
              <w:rPr>
                <w:sz w:val="22"/>
                <w:szCs w:val="28"/>
              </w:rPr>
            </w:pPr>
            <w:r>
              <w:rPr>
                <w:rFonts w:ascii="Times New Roman" w:hAnsi="Times New Roman"/>
                <w:b w:val="0"/>
                <w:sz w:val="20"/>
                <w:szCs w:val="28"/>
              </w:rPr>
              <w:t>Kết quả đã đạt được.</w:t>
            </w:r>
          </w:p>
        </w:tc>
        <w:tc>
          <w:tcPr>
            <w:tcW w:w="2606" w:type="dxa"/>
            <w:vAlign w:val="center"/>
          </w:tcPr>
          <w:p w14:paraId="145DBF41">
            <w:pPr>
              <w:spacing w:after="0" w:line="240" w:lineRule="auto"/>
              <w:rPr>
                <w:sz w:val="22"/>
                <w:szCs w:val="28"/>
              </w:rPr>
            </w:pPr>
            <w:r>
              <w:rPr>
                <w:rFonts w:ascii="Times New Roman" w:hAnsi="Times New Roman"/>
                <w:b w:val="0"/>
                <w:sz w:val="20"/>
                <w:szCs w:val="28"/>
              </w:rPr>
              <w:t>Giải học sinh giỏi, dự án, chứng chỉ.</w:t>
            </w:r>
          </w:p>
        </w:tc>
        <w:tc>
          <w:tcPr>
            <w:tcW w:w="2606" w:type="dxa"/>
            <w:vAlign w:val="center"/>
          </w:tcPr>
          <w:p w14:paraId="5CE5257A">
            <w:pPr>
              <w:spacing w:after="0" w:line="240" w:lineRule="auto"/>
              <w:rPr>
                <w:sz w:val="22"/>
                <w:szCs w:val="28"/>
              </w:rPr>
            </w:pPr>
            <w:r>
              <w:rPr>
                <w:rFonts w:ascii="Times New Roman" w:hAnsi="Times New Roman"/>
                <w:b w:val="0"/>
                <w:sz w:val="20"/>
                <w:szCs w:val="28"/>
              </w:rPr>
              <w:t>Xem cả quá trình, không chỉ giải thưởng.</w:t>
            </w:r>
          </w:p>
        </w:tc>
      </w:tr>
      <w:tr w14:paraId="4144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0DBDEE0">
            <w:pPr>
              <w:spacing w:after="0" w:line="240" w:lineRule="auto"/>
              <w:rPr>
                <w:sz w:val="22"/>
                <w:szCs w:val="28"/>
              </w:rPr>
            </w:pPr>
            <w:r>
              <w:rPr>
                <w:rFonts w:ascii="Times New Roman" w:hAnsi="Times New Roman"/>
                <w:b w:val="0"/>
                <w:sz w:val="20"/>
                <w:szCs w:val="28"/>
              </w:rPr>
              <w:t>Tính cách</w:t>
            </w:r>
          </w:p>
        </w:tc>
        <w:tc>
          <w:tcPr>
            <w:tcW w:w="2606" w:type="dxa"/>
            <w:vAlign w:val="center"/>
          </w:tcPr>
          <w:p w14:paraId="7776F9B7">
            <w:pPr>
              <w:spacing w:after="0" w:line="240" w:lineRule="auto"/>
              <w:rPr>
                <w:sz w:val="22"/>
                <w:szCs w:val="28"/>
              </w:rPr>
            </w:pPr>
            <w:r>
              <w:rPr>
                <w:rFonts w:ascii="Times New Roman" w:hAnsi="Times New Roman"/>
                <w:b w:val="0"/>
                <w:sz w:val="20"/>
                <w:szCs w:val="28"/>
              </w:rPr>
              <w:t>Khuynh hướng ứng xử; không quyết định nghề một mình.</w:t>
            </w:r>
          </w:p>
        </w:tc>
        <w:tc>
          <w:tcPr>
            <w:tcW w:w="2606" w:type="dxa"/>
            <w:vAlign w:val="center"/>
          </w:tcPr>
          <w:p w14:paraId="7BD2B052">
            <w:pPr>
              <w:spacing w:after="0" w:line="240" w:lineRule="auto"/>
              <w:rPr>
                <w:sz w:val="22"/>
                <w:szCs w:val="28"/>
              </w:rPr>
            </w:pPr>
            <w:r>
              <w:rPr>
                <w:rFonts w:ascii="Times New Roman" w:hAnsi="Times New Roman"/>
                <w:b w:val="0"/>
                <w:sz w:val="20"/>
                <w:szCs w:val="28"/>
              </w:rPr>
              <w:t>Kiên trì, chủ động, thích tương tác.</w:t>
            </w:r>
          </w:p>
        </w:tc>
        <w:tc>
          <w:tcPr>
            <w:tcW w:w="2606" w:type="dxa"/>
            <w:vAlign w:val="center"/>
          </w:tcPr>
          <w:p w14:paraId="1D880FBB">
            <w:pPr>
              <w:spacing w:after="0" w:line="240" w:lineRule="auto"/>
              <w:rPr>
                <w:sz w:val="22"/>
                <w:szCs w:val="28"/>
              </w:rPr>
            </w:pPr>
            <w:r>
              <w:rPr>
                <w:rFonts w:ascii="Times New Roman" w:hAnsi="Times New Roman"/>
                <w:b w:val="0"/>
                <w:sz w:val="20"/>
                <w:szCs w:val="28"/>
              </w:rPr>
              <w:t>Quan sát nhiều bối cảnh.</w:t>
            </w:r>
          </w:p>
        </w:tc>
      </w:tr>
      <w:tr w14:paraId="32F6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4895DF0B">
            <w:pPr>
              <w:spacing w:after="0" w:line="240" w:lineRule="auto"/>
              <w:rPr>
                <w:sz w:val="22"/>
                <w:szCs w:val="28"/>
              </w:rPr>
            </w:pPr>
            <w:r>
              <w:rPr>
                <w:rFonts w:ascii="Times New Roman" w:hAnsi="Times New Roman"/>
                <w:b w:val="0"/>
                <w:sz w:val="20"/>
                <w:szCs w:val="28"/>
              </w:rPr>
              <w:t>Giá trị nghề nghiệp</w:t>
            </w:r>
          </w:p>
        </w:tc>
        <w:tc>
          <w:tcPr>
            <w:tcW w:w="2606" w:type="dxa"/>
            <w:vAlign w:val="center"/>
          </w:tcPr>
          <w:p w14:paraId="35EF1FB0">
            <w:pPr>
              <w:spacing w:after="0" w:line="240" w:lineRule="auto"/>
              <w:rPr>
                <w:sz w:val="22"/>
                <w:szCs w:val="28"/>
              </w:rPr>
            </w:pPr>
            <w:r>
              <w:rPr>
                <w:rFonts w:ascii="Times New Roman" w:hAnsi="Times New Roman"/>
                <w:b w:val="0"/>
                <w:sz w:val="20"/>
                <w:szCs w:val="28"/>
              </w:rPr>
              <w:t>Điều cá nhân coi trọng trong công việc.</w:t>
            </w:r>
          </w:p>
        </w:tc>
        <w:tc>
          <w:tcPr>
            <w:tcW w:w="2606" w:type="dxa"/>
            <w:vAlign w:val="center"/>
          </w:tcPr>
          <w:p w14:paraId="097403D8">
            <w:pPr>
              <w:spacing w:after="0" w:line="240" w:lineRule="auto"/>
              <w:rPr>
                <w:sz w:val="22"/>
                <w:szCs w:val="28"/>
              </w:rPr>
            </w:pPr>
            <w:r>
              <w:rPr>
                <w:rFonts w:ascii="Times New Roman" w:hAnsi="Times New Roman"/>
                <w:b w:val="0"/>
                <w:sz w:val="20"/>
                <w:szCs w:val="28"/>
              </w:rPr>
              <w:t>Ổn định, tự chủ, giúp người, sáng tạo, thu nhập.</w:t>
            </w:r>
          </w:p>
        </w:tc>
        <w:tc>
          <w:tcPr>
            <w:tcW w:w="2606" w:type="dxa"/>
            <w:vAlign w:val="center"/>
          </w:tcPr>
          <w:p w14:paraId="4F695D0A">
            <w:pPr>
              <w:spacing w:after="0" w:line="240" w:lineRule="auto"/>
              <w:rPr>
                <w:sz w:val="22"/>
                <w:szCs w:val="28"/>
              </w:rPr>
            </w:pPr>
            <w:r>
              <w:rPr>
                <w:rFonts w:ascii="Times New Roman" w:hAnsi="Times New Roman"/>
                <w:b w:val="0"/>
                <w:sz w:val="20"/>
                <w:szCs w:val="28"/>
              </w:rPr>
              <w:t>Xếp hạng và thảo luận tình huống lựa chọn.</w:t>
            </w:r>
          </w:p>
        </w:tc>
      </w:tr>
    </w:tbl>
    <w:p w14:paraId="3186ED94">
      <w:pPr>
        <w:spacing w:after="20"/>
        <w:rPr>
          <w:sz w:val="22"/>
          <w:szCs w:val="28"/>
        </w:rPr>
      </w:pPr>
    </w:p>
    <w:p w14:paraId="2781AC59">
      <w:pPr>
        <w:pStyle w:val="2"/>
        <w:rPr>
          <w:sz w:val="36"/>
          <w:szCs w:val="36"/>
        </w:rPr>
      </w:pPr>
      <w:r>
        <w:rPr>
          <w:sz w:val="36"/>
          <w:szCs w:val="36"/>
        </w:rPr>
        <w:t>V. MA TRẬN NĂNG LỰC THPT ↔ NHÓM NGHỀ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2606"/>
        <w:gridCol w:w="2606"/>
        <w:gridCol w:w="2606"/>
      </w:tblGrid>
      <w:tr w14:paraId="0FBF0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shd w:val="clear" w:color="auto" w:fill="D9EAF7"/>
            <w:vAlign w:val="center"/>
          </w:tcPr>
          <w:p w14:paraId="6C07C3ED">
            <w:pPr>
              <w:spacing w:after="0" w:line="240" w:lineRule="auto"/>
              <w:rPr>
                <w:sz w:val="22"/>
                <w:szCs w:val="28"/>
              </w:rPr>
            </w:pPr>
            <w:r>
              <w:rPr>
                <w:rFonts w:ascii="Times New Roman" w:hAnsi="Times New Roman"/>
                <w:b/>
                <w:sz w:val="20"/>
                <w:szCs w:val="28"/>
              </w:rPr>
              <w:t>Năng lực</w:t>
            </w:r>
          </w:p>
        </w:tc>
        <w:tc>
          <w:tcPr>
            <w:tcW w:w="2606" w:type="dxa"/>
            <w:shd w:val="clear" w:color="auto" w:fill="D9EAF7"/>
            <w:vAlign w:val="center"/>
          </w:tcPr>
          <w:p w14:paraId="37BA702D">
            <w:pPr>
              <w:spacing w:after="0" w:line="240" w:lineRule="auto"/>
              <w:rPr>
                <w:sz w:val="22"/>
                <w:szCs w:val="28"/>
              </w:rPr>
            </w:pPr>
            <w:r>
              <w:rPr>
                <w:rFonts w:ascii="Times New Roman" w:hAnsi="Times New Roman"/>
                <w:b/>
                <w:sz w:val="20"/>
                <w:szCs w:val="28"/>
              </w:rPr>
              <w:t>Biểu hiện</w:t>
            </w:r>
          </w:p>
        </w:tc>
        <w:tc>
          <w:tcPr>
            <w:tcW w:w="2606" w:type="dxa"/>
            <w:shd w:val="clear" w:color="auto" w:fill="D9EAF7"/>
            <w:vAlign w:val="center"/>
          </w:tcPr>
          <w:p w14:paraId="23865923">
            <w:pPr>
              <w:spacing w:after="0" w:line="240" w:lineRule="auto"/>
              <w:rPr>
                <w:sz w:val="22"/>
                <w:szCs w:val="28"/>
              </w:rPr>
            </w:pPr>
            <w:r>
              <w:rPr>
                <w:rFonts w:ascii="Times New Roman" w:hAnsi="Times New Roman"/>
                <w:b/>
                <w:sz w:val="20"/>
                <w:szCs w:val="28"/>
              </w:rPr>
              <w:t>Holland thường liên quan</w:t>
            </w:r>
          </w:p>
        </w:tc>
        <w:tc>
          <w:tcPr>
            <w:tcW w:w="2606" w:type="dxa"/>
            <w:shd w:val="clear" w:color="auto" w:fill="D9EAF7"/>
            <w:vAlign w:val="center"/>
          </w:tcPr>
          <w:p w14:paraId="47A44657">
            <w:pPr>
              <w:spacing w:after="0" w:line="240" w:lineRule="auto"/>
              <w:rPr>
                <w:sz w:val="22"/>
                <w:szCs w:val="28"/>
              </w:rPr>
            </w:pPr>
            <w:r>
              <w:rPr>
                <w:rFonts w:ascii="Times New Roman" w:hAnsi="Times New Roman"/>
                <w:b/>
                <w:sz w:val="20"/>
                <w:szCs w:val="28"/>
              </w:rPr>
              <w:t>Nhóm nghề</w:t>
            </w:r>
          </w:p>
        </w:tc>
      </w:tr>
      <w:tr w14:paraId="733D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03B94B7A">
            <w:pPr>
              <w:spacing w:after="0" w:line="240" w:lineRule="auto"/>
              <w:rPr>
                <w:sz w:val="22"/>
                <w:szCs w:val="28"/>
              </w:rPr>
            </w:pPr>
            <w:r>
              <w:rPr>
                <w:rFonts w:ascii="Times New Roman" w:hAnsi="Times New Roman"/>
                <w:b w:val="0"/>
                <w:sz w:val="20"/>
                <w:szCs w:val="28"/>
              </w:rPr>
              <w:t>Toán–định lượng</w:t>
            </w:r>
          </w:p>
        </w:tc>
        <w:tc>
          <w:tcPr>
            <w:tcW w:w="2606" w:type="dxa"/>
            <w:vAlign w:val="center"/>
          </w:tcPr>
          <w:p w14:paraId="78ED6C7C">
            <w:pPr>
              <w:spacing w:after="0" w:line="240" w:lineRule="auto"/>
              <w:rPr>
                <w:sz w:val="22"/>
                <w:szCs w:val="28"/>
              </w:rPr>
            </w:pPr>
            <w:r>
              <w:rPr>
                <w:rFonts w:ascii="Times New Roman" w:hAnsi="Times New Roman"/>
                <w:b w:val="0"/>
                <w:sz w:val="20"/>
                <w:szCs w:val="28"/>
              </w:rPr>
              <w:t>Phân tích số, mô hình, xác suất, tối ưu</w:t>
            </w:r>
          </w:p>
        </w:tc>
        <w:tc>
          <w:tcPr>
            <w:tcW w:w="2606" w:type="dxa"/>
            <w:vAlign w:val="center"/>
          </w:tcPr>
          <w:p w14:paraId="0C582576">
            <w:pPr>
              <w:spacing w:after="0" w:line="240" w:lineRule="auto"/>
              <w:rPr>
                <w:sz w:val="22"/>
                <w:szCs w:val="28"/>
              </w:rPr>
            </w:pPr>
            <w:r>
              <w:rPr>
                <w:rFonts w:ascii="Times New Roman" w:hAnsi="Times New Roman"/>
                <w:b w:val="0"/>
                <w:sz w:val="20"/>
                <w:szCs w:val="28"/>
              </w:rPr>
              <w:t>I/C/E</w:t>
            </w:r>
          </w:p>
        </w:tc>
        <w:tc>
          <w:tcPr>
            <w:tcW w:w="2606" w:type="dxa"/>
            <w:vAlign w:val="center"/>
          </w:tcPr>
          <w:p w14:paraId="4214C68A">
            <w:pPr>
              <w:spacing w:after="0" w:line="240" w:lineRule="auto"/>
              <w:rPr>
                <w:sz w:val="22"/>
                <w:szCs w:val="28"/>
              </w:rPr>
            </w:pPr>
            <w:r>
              <w:rPr>
                <w:rFonts w:ascii="Times New Roman" w:hAnsi="Times New Roman"/>
                <w:b w:val="0"/>
                <w:sz w:val="20"/>
                <w:szCs w:val="28"/>
              </w:rPr>
              <w:t>Data, AI, tài chính, kế toán, kỹ thuật</w:t>
            </w:r>
          </w:p>
        </w:tc>
      </w:tr>
      <w:tr w14:paraId="44D0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70D5939">
            <w:pPr>
              <w:spacing w:after="0" w:line="240" w:lineRule="auto"/>
              <w:rPr>
                <w:sz w:val="22"/>
                <w:szCs w:val="28"/>
              </w:rPr>
            </w:pPr>
            <w:r>
              <w:rPr>
                <w:rFonts w:ascii="Times New Roman" w:hAnsi="Times New Roman"/>
                <w:b w:val="0"/>
                <w:sz w:val="20"/>
                <w:szCs w:val="28"/>
              </w:rPr>
              <w:t>Khoa học tự nhiên</w:t>
            </w:r>
          </w:p>
        </w:tc>
        <w:tc>
          <w:tcPr>
            <w:tcW w:w="2606" w:type="dxa"/>
            <w:vAlign w:val="center"/>
          </w:tcPr>
          <w:p w14:paraId="4ACA343B">
            <w:pPr>
              <w:spacing w:after="0" w:line="240" w:lineRule="auto"/>
              <w:rPr>
                <w:sz w:val="22"/>
                <w:szCs w:val="28"/>
              </w:rPr>
            </w:pPr>
            <w:r>
              <w:rPr>
                <w:rFonts w:ascii="Times New Roman" w:hAnsi="Times New Roman"/>
                <w:b w:val="0"/>
                <w:sz w:val="20"/>
                <w:szCs w:val="28"/>
              </w:rPr>
              <w:t>Thí nghiệm, giải thích hiện tượng, bằng chứng</w:t>
            </w:r>
          </w:p>
        </w:tc>
        <w:tc>
          <w:tcPr>
            <w:tcW w:w="2606" w:type="dxa"/>
            <w:vAlign w:val="center"/>
          </w:tcPr>
          <w:p w14:paraId="272D047A">
            <w:pPr>
              <w:spacing w:after="0" w:line="240" w:lineRule="auto"/>
              <w:rPr>
                <w:sz w:val="22"/>
                <w:szCs w:val="28"/>
              </w:rPr>
            </w:pPr>
            <w:r>
              <w:rPr>
                <w:rFonts w:ascii="Times New Roman" w:hAnsi="Times New Roman"/>
                <w:b w:val="0"/>
                <w:sz w:val="20"/>
                <w:szCs w:val="28"/>
              </w:rPr>
              <w:t>I/R</w:t>
            </w:r>
          </w:p>
        </w:tc>
        <w:tc>
          <w:tcPr>
            <w:tcW w:w="2606" w:type="dxa"/>
            <w:vAlign w:val="center"/>
          </w:tcPr>
          <w:p w14:paraId="6D1AC0F1">
            <w:pPr>
              <w:spacing w:after="0" w:line="240" w:lineRule="auto"/>
              <w:rPr>
                <w:sz w:val="22"/>
                <w:szCs w:val="28"/>
              </w:rPr>
            </w:pPr>
            <w:r>
              <w:rPr>
                <w:rFonts w:ascii="Times New Roman" w:hAnsi="Times New Roman"/>
                <w:b w:val="0"/>
                <w:sz w:val="20"/>
                <w:szCs w:val="28"/>
              </w:rPr>
              <w:t>Y-sinh, hóa, vật lý, môi trường, kỹ thuật</w:t>
            </w:r>
          </w:p>
        </w:tc>
      </w:tr>
      <w:tr w14:paraId="2BF2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FBCB9DF">
            <w:pPr>
              <w:spacing w:after="0" w:line="240" w:lineRule="auto"/>
              <w:rPr>
                <w:sz w:val="22"/>
                <w:szCs w:val="28"/>
              </w:rPr>
            </w:pPr>
            <w:r>
              <w:rPr>
                <w:rFonts w:ascii="Times New Roman" w:hAnsi="Times New Roman"/>
                <w:b w:val="0"/>
                <w:sz w:val="20"/>
                <w:szCs w:val="28"/>
              </w:rPr>
              <w:t>Công nghệ–kỹ thuật</w:t>
            </w:r>
          </w:p>
        </w:tc>
        <w:tc>
          <w:tcPr>
            <w:tcW w:w="2606" w:type="dxa"/>
            <w:vAlign w:val="center"/>
          </w:tcPr>
          <w:p w14:paraId="55437C21">
            <w:pPr>
              <w:spacing w:after="0" w:line="240" w:lineRule="auto"/>
              <w:rPr>
                <w:sz w:val="22"/>
                <w:szCs w:val="28"/>
              </w:rPr>
            </w:pPr>
            <w:r>
              <w:rPr>
                <w:rFonts w:ascii="Times New Roman" w:hAnsi="Times New Roman"/>
                <w:b w:val="0"/>
                <w:sz w:val="20"/>
                <w:szCs w:val="28"/>
              </w:rPr>
              <w:t>Thiết kế, chế tạo, vận hành, lập trình/điều khiển</w:t>
            </w:r>
          </w:p>
        </w:tc>
        <w:tc>
          <w:tcPr>
            <w:tcW w:w="2606" w:type="dxa"/>
            <w:vAlign w:val="center"/>
          </w:tcPr>
          <w:p w14:paraId="24A783CD">
            <w:pPr>
              <w:spacing w:after="0" w:line="240" w:lineRule="auto"/>
              <w:rPr>
                <w:sz w:val="22"/>
                <w:szCs w:val="28"/>
              </w:rPr>
            </w:pPr>
            <w:r>
              <w:rPr>
                <w:rFonts w:ascii="Times New Roman" w:hAnsi="Times New Roman"/>
                <w:b w:val="0"/>
                <w:sz w:val="20"/>
                <w:szCs w:val="28"/>
              </w:rPr>
              <w:t>R/I/C</w:t>
            </w:r>
          </w:p>
        </w:tc>
        <w:tc>
          <w:tcPr>
            <w:tcW w:w="2606" w:type="dxa"/>
            <w:vAlign w:val="center"/>
          </w:tcPr>
          <w:p w14:paraId="661B3412">
            <w:pPr>
              <w:spacing w:after="0" w:line="240" w:lineRule="auto"/>
              <w:rPr>
                <w:sz w:val="22"/>
                <w:szCs w:val="28"/>
              </w:rPr>
            </w:pPr>
            <w:r>
              <w:rPr>
                <w:rFonts w:ascii="Times New Roman" w:hAnsi="Times New Roman"/>
                <w:b w:val="0"/>
                <w:sz w:val="20"/>
                <w:szCs w:val="28"/>
              </w:rPr>
              <w:t>Cơ khí, điện, tự động hóa, CNTT</w:t>
            </w:r>
          </w:p>
        </w:tc>
      </w:tr>
      <w:tr w14:paraId="525D0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38E9324C">
            <w:pPr>
              <w:spacing w:after="0" w:line="240" w:lineRule="auto"/>
              <w:rPr>
                <w:sz w:val="22"/>
                <w:szCs w:val="28"/>
              </w:rPr>
            </w:pPr>
            <w:r>
              <w:rPr>
                <w:rFonts w:ascii="Times New Roman" w:hAnsi="Times New Roman"/>
                <w:b w:val="0"/>
                <w:sz w:val="20"/>
                <w:szCs w:val="28"/>
              </w:rPr>
              <w:t>Ngôn ngữ</w:t>
            </w:r>
          </w:p>
        </w:tc>
        <w:tc>
          <w:tcPr>
            <w:tcW w:w="2606" w:type="dxa"/>
            <w:vAlign w:val="center"/>
          </w:tcPr>
          <w:p w14:paraId="306C6600">
            <w:pPr>
              <w:spacing w:after="0" w:line="240" w:lineRule="auto"/>
              <w:rPr>
                <w:sz w:val="22"/>
                <w:szCs w:val="28"/>
              </w:rPr>
            </w:pPr>
            <w:r>
              <w:rPr>
                <w:rFonts w:ascii="Times New Roman" w:hAnsi="Times New Roman"/>
                <w:b w:val="0"/>
                <w:sz w:val="20"/>
                <w:szCs w:val="28"/>
              </w:rPr>
              <w:t>Đọc hiểu, viết, lập luận, trình bày</w:t>
            </w:r>
          </w:p>
        </w:tc>
        <w:tc>
          <w:tcPr>
            <w:tcW w:w="2606" w:type="dxa"/>
            <w:vAlign w:val="center"/>
          </w:tcPr>
          <w:p w14:paraId="529FA92E">
            <w:pPr>
              <w:spacing w:after="0" w:line="240" w:lineRule="auto"/>
              <w:rPr>
                <w:sz w:val="22"/>
                <w:szCs w:val="28"/>
              </w:rPr>
            </w:pPr>
            <w:r>
              <w:rPr>
                <w:rFonts w:ascii="Times New Roman" w:hAnsi="Times New Roman"/>
                <w:b w:val="0"/>
                <w:sz w:val="20"/>
                <w:szCs w:val="28"/>
              </w:rPr>
              <w:t>A/S/E/C</w:t>
            </w:r>
          </w:p>
        </w:tc>
        <w:tc>
          <w:tcPr>
            <w:tcW w:w="2606" w:type="dxa"/>
            <w:vAlign w:val="center"/>
          </w:tcPr>
          <w:p w14:paraId="29AA2FAC">
            <w:pPr>
              <w:spacing w:after="0" w:line="240" w:lineRule="auto"/>
              <w:rPr>
                <w:sz w:val="22"/>
                <w:szCs w:val="28"/>
              </w:rPr>
            </w:pPr>
            <w:r>
              <w:rPr>
                <w:rFonts w:ascii="Times New Roman" w:hAnsi="Times New Roman"/>
                <w:b w:val="0"/>
                <w:sz w:val="20"/>
                <w:szCs w:val="28"/>
              </w:rPr>
              <w:t>Luật, truyền thông, giáo dục, marketing, hành chính</w:t>
            </w:r>
          </w:p>
        </w:tc>
      </w:tr>
      <w:tr w14:paraId="2C396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70CE0380">
            <w:pPr>
              <w:spacing w:after="0" w:line="240" w:lineRule="auto"/>
              <w:rPr>
                <w:sz w:val="22"/>
                <w:szCs w:val="28"/>
              </w:rPr>
            </w:pPr>
            <w:r>
              <w:rPr>
                <w:rFonts w:ascii="Times New Roman" w:hAnsi="Times New Roman"/>
                <w:b w:val="0"/>
                <w:sz w:val="20"/>
                <w:szCs w:val="28"/>
              </w:rPr>
              <w:t>Ngoại ngữ</w:t>
            </w:r>
          </w:p>
        </w:tc>
        <w:tc>
          <w:tcPr>
            <w:tcW w:w="2606" w:type="dxa"/>
            <w:vAlign w:val="center"/>
          </w:tcPr>
          <w:p w14:paraId="2D16B1B3">
            <w:pPr>
              <w:spacing w:after="0" w:line="240" w:lineRule="auto"/>
              <w:rPr>
                <w:sz w:val="22"/>
                <w:szCs w:val="28"/>
              </w:rPr>
            </w:pPr>
            <w:r>
              <w:rPr>
                <w:rFonts w:ascii="Times New Roman" w:hAnsi="Times New Roman"/>
                <w:b w:val="0"/>
                <w:sz w:val="20"/>
                <w:szCs w:val="28"/>
              </w:rPr>
              <w:t>Giao tiếp và khai thác tài liệu quốc tế</w:t>
            </w:r>
          </w:p>
        </w:tc>
        <w:tc>
          <w:tcPr>
            <w:tcW w:w="2606" w:type="dxa"/>
            <w:vAlign w:val="center"/>
          </w:tcPr>
          <w:p w14:paraId="6B6D68D3">
            <w:pPr>
              <w:spacing w:after="0" w:line="240" w:lineRule="auto"/>
              <w:rPr>
                <w:sz w:val="22"/>
                <w:szCs w:val="28"/>
              </w:rPr>
            </w:pPr>
            <w:r>
              <w:rPr>
                <w:rFonts w:ascii="Times New Roman" w:hAnsi="Times New Roman"/>
                <w:b w:val="0"/>
                <w:sz w:val="20"/>
                <w:szCs w:val="28"/>
              </w:rPr>
              <w:t>S/E/A/I</w:t>
            </w:r>
          </w:p>
        </w:tc>
        <w:tc>
          <w:tcPr>
            <w:tcW w:w="2606" w:type="dxa"/>
            <w:vAlign w:val="center"/>
          </w:tcPr>
          <w:p w14:paraId="3602AB38">
            <w:pPr>
              <w:spacing w:after="0" w:line="240" w:lineRule="auto"/>
              <w:rPr>
                <w:sz w:val="22"/>
                <w:szCs w:val="28"/>
              </w:rPr>
            </w:pPr>
            <w:r>
              <w:rPr>
                <w:rFonts w:ascii="Times New Roman" w:hAnsi="Times New Roman"/>
                <w:b w:val="0"/>
                <w:sz w:val="20"/>
                <w:szCs w:val="28"/>
              </w:rPr>
              <w:t>Đối ngoại, kinh doanh, du lịch, truyền thông, nghiên cứu</w:t>
            </w:r>
          </w:p>
        </w:tc>
      </w:tr>
      <w:tr w14:paraId="28F1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06E3E956">
            <w:pPr>
              <w:spacing w:after="0" w:line="240" w:lineRule="auto"/>
              <w:rPr>
                <w:sz w:val="22"/>
                <w:szCs w:val="28"/>
              </w:rPr>
            </w:pPr>
            <w:r>
              <w:rPr>
                <w:rFonts w:ascii="Times New Roman" w:hAnsi="Times New Roman"/>
                <w:b w:val="0"/>
                <w:sz w:val="20"/>
                <w:szCs w:val="28"/>
              </w:rPr>
              <w:t>Thẩm mỹ–hình ảnh</w:t>
            </w:r>
          </w:p>
        </w:tc>
        <w:tc>
          <w:tcPr>
            <w:tcW w:w="2606" w:type="dxa"/>
            <w:vAlign w:val="center"/>
          </w:tcPr>
          <w:p w14:paraId="30A46AC4">
            <w:pPr>
              <w:spacing w:after="0" w:line="240" w:lineRule="auto"/>
              <w:rPr>
                <w:sz w:val="22"/>
                <w:szCs w:val="28"/>
              </w:rPr>
            </w:pPr>
            <w:r>
              <w:rPr>
                <w:rFonts w:ascii="Times New Roman" w:hAnsi="Times New Roman"/>
                <w:b w:val="0"/>
                <w:sz w:val="20"/>
                <w:szCs w:val="28"/>
              </w:rPr>
              <w:t>Bố cục, màu, hình, không gian, kể chuyện hình ảnh</w:t>
            </w:r>
          </w:p>
        </w:tc>
        <w:tc>
          <w:tcPr>
            <w:tcW w:w="2606" w:type="dxa"/>
            <w:vAlign w:val="center"/>
          </w:tcPr>
          <w:p w14:paraId="19E0C481">
            <w:pPr>
              <w:spacing w:after="0" w:line="240" w:lineRule="auto"/>
              <w:rPr>
                <w:sz w:val="22"/>
                <w:szCs w:val="28"/>
              </w:rPr>
            </w:pPr>
            <w:r>
              <w:rPr>
                <w:rFonts w:ascii="Times New Roman" w:hAnsi="Times New Roman"/>
                <w:b w:val="0"/>
                <w:sz w:val="20"/>
                <w:szCs w:val="28"/>
              </w:rPr>
              <w:t>A/R</w:t>
            </w:r>
          </w:p>
        </w:tc>
        <w:tc>
          <w:tcPr>
            <w:tcW w:w="2606" w:type="dxa"/>
            <w:vAlign w:val="center"/>
          </w:tcPr>
          <w:p w14:paraId="20EE0A34">
            <w:pPr>
              <w:spacing w:after="0" w:line="240" w:lineRule="auto"/>
              <w:rPr>
                <w:sz w:val="22"/>
                <w:szCs w:val="28"/>
              </w:rPr>
            </w:pPr>
            <w:r>
              <w:rPr>
                <w:rFonts w:ascii="Times New Roman" w:hAnsi="Times New Roman"/>
                <w:b w:val="0"/>
                <w:sz w:val="20"/>
                <w:szCs w:val="28"/>
              </w:rPr>
              <w:t>Thiết kế, kiến trúc, media, UX/UI</w:t>
            </w:r>
          </w:p>
        </w:tc>
      </w:tr>
      <w:tr w14:paraId="52EE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5141B95D">
            <w:pPr>
              <w:spacing w:after="0" w:line="240" w:lineRule="auto"/>
              <w:rPr>
                <w:sz w:val="22"/>
                <w:szCs w:val="28"/>
              </w:rPr>
            </w:pPr>
            <w:r>
              <w:rPr>
                <w:rFonts w:ascii="Times New Roman" w:hAnsi="Times New Roman"/>
                <w:b w:val="0"/>
                <w:sz w:val="20"/>
                <w:szCs w:val="28"/>
              </w:rPr>
              <w:t>Giao tiếp–xã hội</w:t>
            </w:r>
          </w:p>
        </w:tc>
        <w:tc>
          <w:tcPr>
            <w:tcW w:w="2606" w:type="dxa"/>
            <w:vAlign w:val="center"/>
          </w:tcPr>
          <w:p w14:paraId="774F943B">
            <w:pPr>
              <w:spacing w:after="0" w:line="240" w:lineRule="auto"/>
              <w:rPr>
                <w:sz w:val="22"/>
                <w:szCs w:val="28"/>
              </w:rPr>
            </w:pPr>
            <w:r>
              <w:rPr>
                <w:rFonts w:ascii="Times New Roman" w:hAnsi="Times New Roman"/>
                <w:b w:val="0"/>
                <w:sz w:val="20"/>
                <w:szCs w:val="28"/>
              </w:rPr>
              <w:t>Lắng nghe, thuyết trình, điều phối, hỗ trợ</w:t>
            </w:r>
          </w:p>
        </w:tc>
        <w:tc>
          <w:tcPr>
            <w:tcW w:w="2606" w:type="dxa"/>
            <w:vAlign w:val="center"/>
          </w:tcPr>
          <w:p w14:paraId="3D7CAC76">
            <w:pPr>
              <w:spacing w:after="0" w:line="240" w:lineRule="auto"/>
              <w:rPr>
                <w:sz w:val="22"/>
                <w:szCs w:val="28"/>
              </w:rPr>
            </w:pPr>
            <w:r>
              <w:rPr>
                <w:rFonts w:ascii="Times New Roman" w:hAnsi="Times New Roman"/>
                <w:b w:val="0"/>
                <w:sz w:val="20"/>
                <w:szCs w:val="28"/>
              </w:rPr>
              <w:t>S/E</w:t>
            </w:r>
          </w:p>
        </w:tc>
        <w:tc>
          <w:tcPr>
            <w:tcW w:w="2606" w:type="dxa"/>
            <w:vAlign w:val="center"/>
          </w:tcPr>
          <w:p w14:paraId="4EA3903D">
            <w:pPr>
              <w:spacing w:after="0" w:line="240" w:lineRule="auto"/>
              <w:rPr>
                <w:sz w:val="22"/>
                <w:szCs w:val="28"/>
              </w:rPr>
            </w:pPr>
            <w:r>
              <w:rPr>
                <w:rFonts w:ascii="Times New Roman" w:hAnsi="Times New Roman"/>
                <w:b w:val="0"/>
                <w:sz w:val="20"/>
                <w:szCs w:val="28"/>
              </w:rPr>
              <w:t>Giáo dục, HR, sales, tư vấn, dịch vụ</w:t>
            </w:r>
          </w:p>
        </w:tc>
      </w:tr>
      <w:tr w14:paraId="6A54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D33AF58">
            <w:pPr>
              <w:spacing w:after="0" w:line="240" w:lineRule="auto"/>
              <w:rPr>
                <w:sz w:val="22"/>
                <w:szCs w:val="28"/>
              </w:rPr>
            </w:pPr>
            <w:r>
              <w:rPr>
                <w:rFonts w:ascii="Times New Roman" w:hAnsi="Times New Roman"/>
                <w:b w:val="0"/>
                <w:sz w:val="20"/>
                <w:szCs w:val="28"/>
              </w:rPr>
              <w:t>Tổ chức–quản trị</w:t>
            </w:r>
          </w:p>
        </w:tc>
        <w:tc>
          <w:tcPr>
            <w:tcW w:w="2606" w:type="dxa"/>
            <w:vAlign w:val="center"/>
          </w:tcPr>
          <w:p w14:paraId="7DE49658">
            <w:pPr>
              <w:spacing w:after="0" w:line="240" w:lineRule="auto"/>
              <w:rPr>
                <w:sz w:val="22"/>
                <w:szCs w:val="28"/>
              </w:rPr>
            </w:pPr>
            <w:r>
              <w:rPr>
                <w:rFonts w:ascii="Times New Roman" w:hAnsi="Times New Roman"/>
                <w:b w:val="0"/>
                <w:sz w:val="20"/>
                <w:szCs w:val="28"/>
              </w:rPr>
              <w:t>Lập kế hoạch, quy trình, dữ liệu, deadline</w:t>
            </w:r>
          </w:p>
        </w:tc>
        <w:tc>
          <w:tcPr>
            <w:tcW w:w="2606" w:type="dxa"/>
            <w:vAlign w:val="center"/>
          </w:tcPr>
          <w:p w14:paraId="12484108">
            <w:pPr>
              <w:spacing w:after="0" w:line="240" w:lineRule="auto"/>
              <w:rPr>
                <w:sz w:val="22"/>
                <w:szCs w:val="28"/>
              </w:rPr>
            </w:pPr>
            <w:r>
              <w:rPr>
                <w:rFonts w:ascii="Times New Roman" w:hAnsi="Times New Roman"/>
                <w:b w:val="0"/>
                <w:sz w:val="20"/>
                <w:szCs w:val="28"/>
              </w:rPr>
              <w:t>C/E</w:t>
            </w:r>
          </w:p>
        </w:tc>
        <w:tc>
          <w:tcPr>
            <w:tcW w:w="2606" w:type="dxa"/>
            <w:vAlign w:val="center"/>
          </w:tcPr>
          <w:p w14:paraId="48EBE0F1">
            <w:pPr>
              <w:spacing w:after="0" w:line="240" w:lineRule="auto"/>
              <w:rPr>
                <w:sz w:val="22"/>
                <w:szCs w:val="28"/>
              </w:rPr>
            </w:pPr>
            <w:r>
              <w:rPr>
                <w:rFonts w:ascii="Times New Roman" w:hAnsi="Times New Roman"/>
                <w:b w:val="0"/>
                <w:sz w:val="20"/>
                <w:szCs w:val="28"/>
              </w:rPr>
              <w:t>Kế toán, logistics, PM, vận hành, hành chính</w:t>
            </w:r>
          </w:p>
        </w:tc>
      </w:tr>
      <w:tr w14:paraId="22245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DA3934B">
            <w:pPr>
              <w:spacing w:after="0" w:line="240" w:lineRule="auto"/>
              <w:rPr>
                <w:sz w:val="22"/>
                <w:szCs w:val="28"/>
              </w:rPr>
            </w:pPr>
            <w:r>
              <w:rPr>
                <w:rFonts w:ascii="Times New Roman" w:hAnsi="Times New Roman"/>
                <w:b w:val="0"/>
                <w:sz w:val="20"/>
                <w:szCs w:val="28"/>
              </w:rPr>
              <w:t>Tư duy phản biện</w:t>
            </w:r>
          </w:p>
        </w:tc>
        <w:tc>
          <w:tcPr>
            <w:tcW w:w="2606" w:type="dxa"/>
            <w:vAlign w:val="center"/>
          </w:tcPr>
          <w:p w14:paraId="2446D191">
            <w:pPr>
              <w:spacing w:after="0" w:line="240" w:lineRule="auto"/>
              <w:rPr>
                <w:sz w:val="22"/>
                <w:szCs w:val="28"/>
              </w:rPr>
            </w:pPr>
            <w:r>
              <w:rPr>
                <w:rFonts w:ascii="Times New Roman" w:hAnsi="Times New Roman"/>
                <w:b w:val="0"/>
                <w:sz w:val="20"/>
                <w:szCs w:val="28"/>
              </w:rPr>
              <w:t>Đặt câu hỏi, kiểm chứng, so sánh bằng chứng</w:t>
            </w:r>
          </w:p>
        </w:tc>
        <w:tc>
          <w:tcPr>
            <w:tcW w:w="2606" w:type="dxa"/>
            <w:vAlign w:val="center"/>
          </w:tcPr>
          <w:p w14:paraId="2B0806BB">
            <w:pPr>
              <w:spacing w:after="0" w:line="240" w:lineRule="auto"/>
              <w:rPr>
                <w:sz w:val="22"/>
                <w:szCs w:val="28"/>
              </w:rPr>
            </w:pPr>
            <w:r>
              <w:rPr>
                <w:rFonts w:ascii="Times New Roman" w:hAnsi="Times New Roman"/>
                <w:b w:val="0"/>
                <w:sz w:val="20"/>
                <w:szCs w:val="28"/>
              </w:rPr>
              <w:t>I/A/E</w:t>
            </w:r>
          </w:p>
        </w:tc>
        <w:tc>
          <w:tcPr>
            <w:tcW w:w="2606" w:type="dxa"/>
            <w:vAlign w:val="center"/>
          </w:tcPr>
          <w:p w14:paraId="642359CB">
            <w:pPr>
              <w:spacing w:after="0" w:line="240" w:lineRule="auto"/>
              <w:rPr>
                <w:sz w:val="22"/>
                <w:szCs w:val="28"/>
              </w:rPr>
            </w:pPr>
            <w:r>
              <w:rPr>
                <w:rFonts w:ascii="Times New Roman" w:hAnsi="Times New Roman"/>
                <w:b w:val="0"/>
                <w:sz w:val="20"/>
                <w:szCs w:val="28"/>
              </w:rPr>
              <w:t>Nghiên cứu, luật, chiến lược, truyền thông</w:t>
            </w:r>
          </w:p>
        </w:tc>
      </w:tr>
      <w:tr w14:paraId="261B8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72F78B4">
            <w:pPr>
              <w:spacing w:after="0" w:line="240" w:lineRule="auto"/>
              <w:rPr>
                <w:sz w:val="22"/>
                <w:szCs w:val="28"/>
              </w:rPr>
            </w:pPr>
            <w:r>
              <w:rPr>
                <w:rFonts w:ascii="Times New Roman" w:hAnsi="Times New Roman"/>
                <w:b w:val="0"/>
                <w:sz w:val="20"/>
                <w:szCs w:val="28"/>
              </w:rPr>
              <w:t>Khéo léo thực hành</w:t>
            </w:r>
          </w:p>
        </w:tc>
        <w:tc>
          <w:tcPr>
            <w:tcW w:w="2606" w:type="dxa"/>
            <w:vAlign w:val="center"/>
          </w:tcPr>
          <w:p w14:paraId="7FEA7E4A">
            <w:pPr>
              <w:spacing w:after="0" w:line="240" w:lineRule="auto"/>
              <w:rPr>
                <w:sz w:val="22"/>
                <w:szCs w:val="28"/>
              </w:rPr>
            </w:pPr>
            <w:r>
              <w:rPr>
                <w:rFonts w:ascii="Times New Roman" w:hAnsi="Times New Roman"/>
                <w:b w:val="0"/>
                <w:sz w:val="20"/>
                <w:szCs w:val="28"/>
              </w:rPr>
              <w:t>Thao tác, độ chính xác, phối hợp tay-mắt</w:t>
            </w:r>
          </w:p>
        </w:tc>
        <w:tc>
          <w:tcPr>
            <w:tcW w:w="2606" w:type="dxa"/>
            <w:vAlign w:val="center"/>
          </w:tcPr>
          <w:p w14:paraId="4F342680">
            <w:pPr>
              <w:spacing w:after="0" w:line="240" w:lineRule="auto"/>
              <w:rPr>
                <w:sz w:val="22"/>
                <w:szCs w:val="28"/>
              </w:rPr>
            </w:pPr>
            <w:r>
              <w:rPr>
                <w:rFonts w:ascii="Times New Roman" w:hAnsi="Times New Roman"/>
                <w:b w:val="0"/>
                <w:sz w:val="20"/>
                <w:szCs w:val="28"/>
              </w:rPr>
              <w:t>R/C</w:t>
            </w:r>
          </w:p>
        </w:tc>
        <w:tc>
          <w:tcPr>
            <w:tcW w:w="2606" w:type="dxa"/>
            <w:vAlign w:val="center"/>
          </w:tcPr>
          <w:p w14:paraId="44124C0C">
            <w:pPr>
              <w:spacing w:after="0" w:line="240" w:lineRule="auto"/>
              <w:rPr>
                <w:sz w:val="22"/>
                <w:szCs w:val="28"/>
              </w:rPr>
            </w:pPr>
            <w:r>
              <w:rPr>
                <w:rFonts w:ascii="Times New Roman" w:hAnsi="Times New Roman"/>
                <w:b w:val="0"/>
                <w:sz w:val="20"/>
                <w:szCs w:val="28"/>
              </w:rPr>
              <w:t>Cơ khí, điện, ô tô, y kỹ thuật, QC</w:t>
            </w:r>
          </w:p>
        </w:tc>
      </w:tr>
    </w:tbl>
    <w:p w14:paraId="01FD54F5">
      <w:pPr>
        <w:spacing w:after="20"/>
        <w:rPr>
          <w:sz w:val="22"/>
          <w:szCs w:val="28"/>
        </w:rPr>
      </w:pPr>
    </w:p>
    <w:p w14:paraId="23B2BDEC">
      <w:pPr>
        <w:pStyle w:val="2"/>
        <w:rPr>
          <w:sz w:val="36"/>
          <w:szCs w:val="36"/>
        </w:rPr>
      </w:pPr>
      <w:r>
        <w:rPr>
          <w:sz w:val="36"/>
          <w:szCs w:val="36"/>
        </w:rPr>
        <w:t>VI. BẢN ĐỒ MÔN HỌC THPT → NHÓM NGÀNH → NGHỀ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2606"/>
        <w:gridCol w:w="2606"/>
        <w:gridCol w:w="2606"/>
      </w:tblGrid>
      <w:tr w14:paraId="6EF3C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shd w:val="clear" w:color="auto" w:fill="D9EAF7"/>
            <w:vAlign w:val="center"/>
          </w:tcPr>
          <w:p w14:paraId="79A0A275">
            <w:pPr>
              <w:spacing w:after="0" w:line="240" w:lineRule="auto"/>
              <w:rPr>
                <w:sz w:val="22"/>
                <w:szCs w:val="28"/>
              </w:rPr>
            </w:pPr>
            <w:r>
              <w:rPr>
                <w:rFonts w:ascii="Times New Roman" w:hAnsi="Times New Roman"/>
                <w:b/>
                <w:sz w:val="20"/>
                <w:szCs w:val="28"/>
              </w:rPr>
              <w:t>Môn/nhóm môn thế mạnh</w:t>
            </w:r>
          </w:p>
        </w:tc>
        <w:tc>
          <w:tcPr>
            <w:tcW w:w="2606" w:type="dxa"/>
            <w:shd w:val="clear" w:color="auto" w:fill="D9EAF7"/>
            <w:vAlign w:val="center"/>
          </w:tcPr>
          <w:p w14:paraId="4190EEBE">
            <w:pPr>
              <w:spacing w:after="0" w:line="240" w:lineRule="auto"/>
              <w:rPr>
                <w:sz w:val="22"/>
                <w:szCs w:val="28"/>
              </w:rPr>
            </w:pPr>
            <w:r>
              <w:rPr>
                <w:rFonts w:ascii="Times New Roman" w:hAnsi="Times New Roman"/>
                <w:b/>
                <w:sz w:val="20"/>
                <w:szCs w:val="28"/>
              </w:rPr>
              <w:t>Không nên suy ra máy móc</w:t>
            </w:r>
          </w:p>
        </w:tc>
        <w:tc>
          <w:tcPr>
            <w:tcW w:w="2606" w:type="dxa"/>
            <w:shd w:val="clear" w:color="auto" w:fill="D9EAF7"/>
            <w:vAlign w:val="center"/>
          </w:tcPr>
          <w:p w14:paraId="01CBEF80">
            <w:pPr>
              <w:spacing w:after="0" w:line="240" w:lineRule="auto"/>
              <w:rPr>
                <w:sz w:val="22"/>
                <w:szCs w:val="28"/>
              </w:rPr>
            </w:pPr>
            <w:r>
              <w:rPr>
                <w:rFonts w:ascii="Times New Roman" w:hAnsi="Times New Roman"/>
                <w:b/>
                <w:sz w:val="20"/>
                <w:szCs w:val="28"/>
              </w:rPr>
              <w:t>Nhóm ngành nên khám phá</w:t>
            </w:r>
          </w:p>
        </w:tc>
        <w:tc>
          <w:tcPr>
            <w:tcW w:w="2606" w:type="dxa"/>
            <w:shd w:val="clear" w:color="auto" w:fill="D9EAF7"/>
            <w:vAlign w:val="center"/>
          </w:tcPr>
          <w:p w14:paraId="7E7E4397">
            <w:pPr>
              <w:spacing w:after="0" w:line="240" w:lineRule="auto"/>
              <w:rPr>
                <w:sz w:val="22"/>
                <w:szCs w:val="28"/>
              </w:rPr>
            </w:pPr>
            <w:r>
              <w:rPr>
                <w:rFonts w:ascii="Times New Roman" w:hAnsi="Times New Roman"/>
                <w:b/>
                <w:sz w:val="20"/>
                <w:szCs w:val="28"/>
              </w:rPr>
              <w:t>Nghề minh họa</w:t>
            </w:r>
          </w:p>
        </w:tc>
      </w:tr>
      <w:tr w14:paraId="6C12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33C2B4A6">
            <w:pPr>
              <w:spacing w:after="0" w:line="240" w:lineRule="auto"/>
              <w:rPr>
                <w:sz w:val="22"/>
                <w:szCs w:val="28"/>
              </w:rPr>
            </w:pPr>
            <w:r>
              <w:rPr>
                <w:rFonts w:ascii="Times New Roman" w:hAnsi="Times New Roman"/>
                <w:b w:val="0"/>
                <w:sz w:val="20"/>
                <w:szCs w:val="28"/>
              </w:rPr>
              <w:t>Toán</w:t>
            </w:r>
          </w:p>
        </w:tc>
        <w:tc>
          <w:tcPr>
            <w:tcW w:w="2606" w:type="dxa"/>
            <w:vAlign w:val="center"/>
          </w:tcPr>
          <w:p w14:paraId="58EC5211">
            <w:pPr>
              <w:spacing w:after="0" w:line="240" w:lineRule="auto"/>
              <w:rPr>
                <w:sz w:val="22"/>
                <w:szCs w:val="28"/>
              </w:rPr>
            </w:pPr>
            <w:r>
              <w:rPr>
                <w:rFonts w:ascii="Times New Roman" w:hAnsi="Times New Roman"/>
                <w:b w:val="0"/>
                <w:sz w:val="20"/>
                <w:szCs w:val="28"/>
              </w:rPr>
              <w:t>Không đồng nghĩa phải học kỹ thuật.</w:t>
            </w:r>
          </w:p>
        </w:tc>
        <w:tc>
          <w:tcPr>
            <w:tcW w:w="2606" w:type="dxa"/>
            <w:vAlign w:val="center"/>
          </w:tcPr>
          <w:p w14:paraId="2212F35D">
            <w:pPr>
              <w:spacing w:after="0" w:line="240" w:lineRule="auto"/>
              <w:rPr>
                <w:sz w:val="22"/>
                <w:szCs w:val="28"/>
              </w:rPr>
            </w:pPr>
            <w:r>
              <w:rPr>
                <w:rFonts w:ascii="Times New Roman" w:hAnsi="Times New Roman"/>
                <w:b w:val="0"/>
                <w:sz w:val="20"/>
                <w:szCs w:val="28"/>
              </w:rPr>
              <w:t>CNTT, data, kinh tế, tài chính, kỹ thuật, khoa học.</w:t>
            </w:r>
          </w:p>
        </w:tc>
        <w:tc>
          <w:tcPr>
            <w:tcW w:w="2606" w:type="dxa"/>
            <w:vAlign w:val="center"/>
          </w:tcPr>
          <w:p w14:paraId="6F520A45">
            <w:pPr>
              <w:spacing w:after="0" w:line="240" w:lineRule="auto"/>
              <w:rPr>
                <w:sz w:val="22"/>
                <w:szCs w:val="28"/>
              </w:rPr>
            </w:pPr>
            <w:r>
              <w:rPr>
                <w:rFonts w:ascii="Times New Roman" w:hAnsi="Times New Roman"/>
                <w:b w:val="0"/>
                <w:sz w:val="20"/>
                <w:szCs w:val="28"/>
              </w:rPr>
              <w:t>Data scientist, software engineer, actuary, engineer, financial analyst.</w:t>
            </w:r>
          </w:p>
        </w:tc>
      </w:tr>
      <w:tr w14:paraId="162CF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0DDDB39">
            <w:pPr>
              <w:spacing w:after="0" w:line="240" w:lineRule="auto"/>
              <w:rPr>
                <w:sz w:val="22"/>
                <w:szCs w:val="28"/>
              </w:rPr>
            </w:pPr>
            <w:r>
              <w:rPr>
                <w:rFonts w:ascii="Times New Roman" w:hAnsi="Times New Roman"/>
                <w:b w:val="0"/>
                <w:sz w:val="20"/>
                <w:szCs w:val="28"/>
              </w:rPr>
              <w:t>Vật lí</w:t>
            </w:r>
          </w:p>
        </w:tc>
        <w:tc>
          <w:tcPr>
            <w:tcW w:w="2606" w:type="dxa"/>
            <w:vAlign w:val="center"/>
          </w:tcPr>
          <w:p w14:paraId="2ACABBB0">
            <w:pPr>
              <w:spacing w:after="0" w:line="240" w:lineRule="auto"/>
              <w:rPr>
                <w:sz w:val="22"/>
                <w:szCs w:val="28"/>
              </w:rPr>
            </w:pPr>
            <w:r>
              <w:rPr>
                <w:rFonts w:ascii="Times New Roman" w:hAnsi="Times New Roman"/>
                <w:b w:val="0"/>
                <w:sz w:val="20"/>
                <w:szCs w:val="28"/>
              </w:rPr>
              <w:t>Không chỉ có cơ khí.</w:t>
            </w:r>
          </w:p>
        </w:tc>
        <w:tc>
          <w:tcPr>
            <w:tcW w:w="2606" w:type="dxa"/>
            <w:vAlign w:val="center"/>
          </w:tcPr>
          <w:p w14:paraId="203D9F6D">
            <w:pPr>
              <w:spacing w:after="0" w:line="240" w:lineRule="auto"/>
              <w:rPr>
                <w:sz w:val="22"/>
                <w:szCs w:val="28"/>
              </w:rPr>
            </w:pPr>
            <w:r>
              <w:rPr>
                <w:rFonts w:ascii="Times New Roman" w:hAnsi="Times New Roman"/>
                <w:b w:val="0"/>
                <w:sz w:val="20"/>
                <w:szCs w:val="28"/>
              </w:rPr>
              <w:t>Điện, điện tử, cơ khí, xây dựng, vật lý, năng lượng.</w:t>
            </w:r>
          </w:p>
        </w:tc>
        <w:tc>
          <w:tcPr>
            <w:tcW w:w="2606" w:type="dxa"/>
            <w:vAlign w:val="center"/>
          </w:tcPr>
          <w:p w14:paraId="7462AF62">
            <w:pPr>
              <w:spacing w:after="0" w:line="240" w:lineRule="auto"/>
              <w:rPr>
                <w:sz w:val="22"/>
                <w:szCs w:val="28"/>
              </w:rPr>
            </w:pPr>
            <w:r>
              <w:rPr>
                <w:rFonts w:ascii="Times New Roman" w:hAnsi="Times New Roman"/>
                <w:b w:val="0"/>
                <w:sz w:val="20"/>
                <w:szCs w:val="28"/>
              </w:rPr>
              <w:t>Electrical engineer, automation, mechanical engineer.</w:t>
            </w:r>
          </w:p>
        </w:tc>
      </w:tr>
      <w:tr w14:paraId="55D8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5683FD4">
            <w:pPr>
              <w:spacing w:after="0" w:line="240" w:lineRule="auto"/>
              <w:rPr>
                <w:sz w:val="22"/>
                <w:szCs w:val="28"/>
              </w:rPr>
            </w:pPr>
            <w:r>
              <w:rPr>
                <w:rFonts w:ascii="Times New Roman" w:hAnsi="Times New Roman"/>
                <w:b w:val="0"/>
                <w:sz w:val="20"/>
                <w:szCs w:val="28"/>
              </w:rPr>
              <w:t>Hóa học</w:t>
            </w:r>
          </w:p>
        </w:tc>
        <w:tc>
          <w:tcPr>
            <w:tcW w:w="2606" w:type="dxa"/>
            <w:vAlign w:val="center"/>
          </w:tcPr>
          <w:p w14:paraId="44F358F2">
            <w:pPr>
              <w:spacing w:after="0" w:line="240" w:lineRule="auto"/>
              <w:rPr>
                <w:sz w:val="22"/>
                <w:szCs w:val="28"/>
              </w:rPr>
            </w:pPr>
            <w:r>
              <w:rPr>
                <w:rFonts w:ascii="Times New Roman" w:hAnsi="Times New Roman"/>
                <w:b w:val="0"/>
                <w:sz w:val="20"/>
                <w:szCs w:val="28"/>
              </w:rPr>
              <w:t>Không chỉ dược.</w:t>
            </w:r>
          </w:p>
        </w:tc>
        <w:tc>
          <w:tcPr>
            <w:tcW w:w="2606" w:type="dxa"/>
            <w:vAlign w:val="center"/>
          </w:tcPr>
          <w:p w14:paraId="1AB63370">
            <w:pPr>
              <w:spacing w:after="0" w:line="240" w:lineRule="auto"/>
              <w:rPr>
                <w:sz w:val="22"/>
                <w:szCs w:val="28"/>
              </w:rPr>
            </w:pPr>
            <w:r>
              <w:rPr>
                <w:rFonts w:ascii="Times New Roman" w:hAnsi="Times New Roman"/>
                <w:b w:val="0"/>
                <w:sz w:val="20"/>
                <w:szCs w:val="28"/>
              </w:rPr>
              <w:t>Hóa, vật liệu, môi trường, thực phẩm, dược, hóa sinh.</w:t>
            </w:r>
          </w:p>
        </w:tc>
        <w:tc>
          <w:tcPr>
            <w:tcW w:w="2606" w:type="dxa"/>
            <w:vAlign w:val="center"/>
          </w:tcPr>
          <w:p w14:paraId="5465FFC9">
            <w:pPr>
              <w:spacing w:after="0" w:line="240" w:lineRule="auto"/>
              <w:rPr>
                <w:sz w:val="22"/>
                <w:szCs w:val="28"/>
              </w:rPr>
            </w:pPr>
            <w:r>
              <w:rPr>
                <w:rFonts w:ascii="Times New Roman" w:hAnsi="Times New Roman"/>
                <w:b w:val="0"/>
                <w:sz w:val="20"/>
                <w:szCs w:val="28"/>
              </w:rPr>
              <w:t>Chemist, pharmacist, materials engineer, food technologist.</w:t>
            </w:r>
          </w:p>
        </w:tc>
      </w:tr>
      <w:tr w14:paraId="0A2B6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687A75BE">
            <w:pPr>
              <w:spacing w:after="0" w:line="240" w:lineRule="auto"/>
              <w:rPr>
                <w:sz w:val="22"/>
                <w:szCs w:val="28"/>
              </w:rPr>
            </w:pPr>
            <w:r>
              <w:rPr>
                <w:rFonts w:ascii="Times New Roman" w:hAnsi="Times New Roman"/>
                <w:b w:val="0"/>
                <w:sz w:val="20"/>
                <w:szCs w:val="28"/>
              </w:rPr>
              <w:t>Sinh học</w:t>
            </w:r>
          </w:p>
        </w:tc>
        <w:tc>
          <w:tcPr>
            <w:tcW w:w="2606" w:type="dxa"/>
            <w:vAlign w:val="center"/>
          </w:tcPr>
          <w:p w14:paraId="3ACFB7B4">
            <w:pPr>
              <w:spacing w:after="0" w:line="240" w:lineRule="auto"/>
              <w:rPr>
                <w:sz w:val="22"/>
                <w:szCs w:val="28"/>
              </w:rPr>
            </w:pPr>
            <w:r>
              <w:rPr>
                <w:rFonts w:ascii="Times New Roman" w:hAnsi="Times New Roman"/>
                <w:b w:val="0"/>
                <w:sz w:val="20"/>
                <w:szCs w:val="28"/>
              </w:rPr>
              <w:t>Không chỉ bác sĩ.</w:t>
            </w:r>
          </w:p>
        </w:tc>
        <w:tc>
          <w:tcPr>
            <w:tcW w:w="2606" w:type="dxa"/>
            <w:vAlign w:val="center"/>
          </w:tcPr>
          <w:p w14:paraId="02188243">
            <w:pPr>
              <w:spacing w:after="0" w:line="240" w:lineRule="auto"/>
              <w:rPr>
                <w:sz w:val="22"/>
                <w:szCs w:val="28"/>
              </w:rPr>
            </w:pPr>
            <w:r>
              <w:rPr>
                <w:rFonts w:ascii="Times New Roman" w:hAnsi="Times New Roman"/>
                <w:b w:val="0"/>
                <w:sz w:val="20"/>
                <w:szCs w:val="28"/>
              </w:rPr>
              <w:t>Y, dược, biotech, môi trường, nông nghiệp, dinh dưỡng.</w:t>
            </w:r>
          </w:p>
        </w:tc>
        <w:tc>
          <w:tcPr>
            <w:tcW w:w="2606" w:type="dxa"/>
            <w:vAlign w:val="center"/>
          </w:tcPr>
          <w:p w14:paraId="0DB82F35">
            <w:pPr>
              <w:spacing w:after="0" w:line="240" w:lineRule="auto"/>
              <w:rPr>
                <w:sz w:val="22"/>
                <w:szCs w:val="28"/>
              </w:rPr>
            </w:pPr>
            <w:r>
              <w:rPr>
                <w:rFonts w:ascii="Times New Roman" w:hAnsi="Times New Roman"/>
                <w:b w:val="0"/>
                <w:sz w:val="20"/>
                <w:szCs w:val="28"/>
              </w:rPr>
              <w:t>Doctor, biologist, biotech specialist, nutrition-related roles.</w:t>
            </w:r>
          </w:p>
        </w:tc>
      </w:tr>
      <w:tr w14:paraId="1A03F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4627AEE0">
            <w:pPr>
              <w:spacing w:after="0" w:line="240" w:lineRule="auto"/>
              <w:rPr>
                <w:sz w:val="22"/>
                <w:szCs w:val="28"/>
              </w:rPr>
            </w:pPr>
            <w:r>
              <w:rPr>
                <w:rFonts w:ascii="Times New Roman" w:hAnsi="Times New Roman"/>
                <w:b w:val="0"/>
                <w:sz w:val="20"/>
                <w:szCs w:val="28"/>
              </w:rPr>
              <w:t>Ngữ văn</w:t>
            </w:r>
          </w:p>
        </w:tc>
        <w:tc>
          <w:tcPr>
            <w:tcW w:w="2606" w:type="dxa"/>
            <w:vAlign w:val="center"/>
          </w:tcPr>
          <w:p w14:paraId="713228F7">
            <w:pPr>
              <w:spacing w:after="0" w:line="240" w:lineRule="auto"/>
              <w:rPr>
                <w:sz w:val="22"/>
                <w:szCs w:val="28"/>
              </w:rPr>
            </w:pPr>
            <w:r>
              <w:rPr>
                <w:rFonts w:ascii="Times New Roman" w:hAnsi="Times New Roman"/>
                <w:b w:val="0"/>
                <w:sz w:val="20"/>
                <w:szCs w:val="28"/>
              </w:rPr>
              <w:t>Không chỉ sư phạm.</w:t>
            </w:r>
          </w:p>
        </w:tc>
        <w:tc>
          <w:tcPr>
            <w:tcW w:w="2606" w:type="dxa"/>
            <w:vAlign w:val="center"/>
          </w:tcPr>
          <w:p w14:paraId="42D361F2">
            <w:pPr>
              <w:spacing w:after="0" w:line="240" w:lineRule="auto"/>
              <w:rPr>
                <w:sz w:val="22"/>
                <w:szCs w:val="28"/>
              </w:rPr>
            </w:pPr>
            <w:r>
              <w:rPr>
                <w:rFonts w:ascii="Times New Roman" w:hAnsi="Times New Roman"/>
                <w:b w:val="0"/>
                <w:sz w:val="20"/>
                <w:szCs w:val="28"/>
              </w:rPr>
              <w:t>Luật, truyền thông, ngôn ngữ, giáo dục, PR, nội dung.</w:t>
            </w:r>
          </w:p>
        </w:tc>
        <w:tc>
          <w:tcPr>
            <w:tcW w:w="2606" w:type="dxa"/>
            <w:vAlign w:val="center"/>
          </w:tcPr>
          <w:p w14:paraId="4328F514">
            <w:pPr>
              <w:spacing w:after="0" w:line="240" w:lineRule="auto"/>
              <w:rPr>
                <w:sz w:val="22"/>
                <w:szCs w:val="28"/>
              </w:rPr>
            </w:pPr>
            <w:r>
              <w:rPr>
                <w:rFonts w:ascii="Times New Roman" w:hAnsi="Times New Roman"/>
                <w:b w:val="0"/>
                <w:sz w:val="20"/>
                <w:szCs w:val="28"/>
              </w:rPr>
              <w:t>Lawyer, editor, teacher, PR/content.</w:t>
            </w:r>
          </w:p>
        </w:tc>
      </w:tr>
      <w:tr w14:paraId="1FE9E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55FA6DA">
            <w:pPr>
              <w:spacing w:after="0" w:line="240" w:lineRule="auto"/>
              <w:rPr>
                <w:sz w:val="22"/>
                <w:szCs w:val="28"/>
              </w:rPr>
            </w:pPr>
            <w:r>
              <w:rPr>
                <w:rFonts w:ascii="Times New Roman" w:hAnsi="Times New Roman"/>
                <w:b w:val="0"/>
                <w:sz w:val="20"/>
                <w:szCs w:val="28"/>
              </w:rPr>
              <w:t>Ngoại ngữ</w:t>
            </w:r>
          </w:p>
        </w:tc>
        <w:tc>
          <w:tcPr>
            <w:tcW w:w="2606" w:type="dxa"/>
            <w:vAlign w:val="center"/>
          </w:tcPr>
          <w:p w14:paraId="6B1824D8">
            <w:pPr>
              <w:spacing w:after="0" w:line="240" w:lineRule="auto"/>
              <w:rPr>
                <w:sz w:val="22"/>
                <w:szCs w:val="28"/>
              </w:rPr>
            </w:pPr>
            <w:r>
              <w:rPr>
                <w:rFonts w:ascii="Times New Roman" w:hAnsi="Times New Roman"/>
                <w:b w:val="0"/>
                <w:sz w:val="20"/>
                <w:szCs w:val="28"/>
              </w:rPr>
              <w:t>Không chỉ phiên dịch.</w:t>
            </w:r>
          </w:p>
        </w:tc>
        <w:tc>
          <w:tcPr>
            <w:tcW w:w="2606" w:type="dxa"/>
            <w:vAlign w:val="center"/>
          </w:tcPr>
          <w:p w14:paraId="0E6E31DE">
            <w:pPr>
              <w:spacing w:after="0" w:line="240" w:lineRule="auto"/>
              <w:rPr>
                <w:sz w:val="22"/>
                <w:szCs w:val="28"/>
              </w:rPr>
            </w:pPr>
            <w:r>
              <w:rPr>
                <w:rFonts w:ascii="Times New Roman" w:hAnsi="Times New Roman"/>
                <w:b w:val="0"/>
                <w:sz w:val="20"/>
                <w:szCs w:val="28"/>
              </w:rPr>
              <w:t>Kinh doanh quốc tế, du lịch, đối ngoại, giáo dục, logistics, công nghệ toàn cầu.</w:t>
            </w:r>
          </w:p>
        </w:tc>
        <w:tc>
          <w:tcPr>
            <w:tcW w:w="2606" w:type="dxa"/>
            <w:vAlign w:val="center"/>
          </w:tcPr>
          <w:p w14:paraId="71397D58">
            <w:pPr>
              <w:spacing w:after="0" w:line="240" w:lineRule="auto"/>
              <w:rPr>
                <w:sz w:val="22"/>
                <w:szCs w:val="28"/>
              </w:rPr>
            </w:pPr>
            <w:r>
              <w:rPr>
                <w:rFonts w:ascii="Times New Roman" w:hAnsi="Times New Roman"/>
                <w:b w:val="0"/>
                <w:sz w:val="20"/>
                <w:szCs w:val="28"/>
              </w:rPr>
              <w:t>International business, interpreter, recruiter, account manager.</w:t>
            </w:r>
          </w:p>
        </w:tc>
      </w:tr>
      <w:tr w14:paraId="7D74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BAD609D">
            <w:pPr>
              <w:spacing w:after="0" w:line="240" w:lineRule="auto"/>
              <w:rPr>
                <w:sz w:val="22"/>
                <w:szCs w:val="28"/>
              </w:rPr>
            </w:pPr>
            <w:r>
              <w:rPr>
                <w:rFonts w:ascii="Times New Roman" w:hAnsi="Times New Roman"/>
                <w:b w:val="0"/>
                <w:sz w:val="20"/>
                <w:szCs w:val="28"/>
              </w:rPr>
              <w:t>Tin học</w:t>
            </w:r>
          </w:p>
        </w:tc>
        <w:tc>
          <w:tcPr>
            <w:tcW w:w="2606" w:type="dxa"/>
            <w:vAlign w:val="center"/>
          </w:tcPr>
          <w:p w14:paraId="1FB8E061">
            <w:pPr>
              <w:spacing w:after="0" w:line="240" w:lineRule="auto"/>
              <w:rPr>
                <w:sz w:val="22"/>
                <w:szCs w:val="28"/>
              </w:rPr>
            </w:pPr>
            <w:r>
              <w:rPr>
                <w:rFonts w:ascii="Times New Roman" w:hAnsi="Times New Roman"/>
                <w:b w:val="0"/>
                <w:sz w:val="20"/>
                <w:szCs w:val="28"/>
              </w:rPr>
              <w:t>Không chỉ lập trình.</w:t>
            </w:r>
          </w:p>
        </w:tc>
        <w:tc>
          <w:tcPr>
            <w:tcW w:w="2606" w:type="dxa"/>
            <w:vAlign w:val="center"/>
          </w:tcPr>
          <w:p w14:paraId="268586CA">
            <w:pPr>
              <w:spacing w:after="0" w:line="240" w:lineRule="auto"/>
              <w:rPr>
                <w:sz w:val="22"/>
                <w:szCs w:val="28"/>
              </w:rPr>
            </w:pPr>
            <w:r>
              <w:rPr>
                <w:rFonts w:ascii="Times New Roman" w:hAnsi="Times New Roman"/>
                <w:b w:val="0"/>
                <w:sz w:val="20"/>
                <w:szCs w:val="28"/>
              </w:rPr>
              <w:t>Software, data, cybersecurity, digital marketing, UX, business analytics.</w:t>
            </w:r>
          </w:p>
        </w:tc>
        <w:tc>
          <w:tcPr>
            <w:tcW w:w="2606" w:type="dxa"/>
            <w:vAlign w:val="center"/>
          </w:tcPr>
          <w:p w14:paraId="0C510F19">
            <w:pPr>
              <w:spacing w:after="0" w:line="240" w:lineRule="auto"/>
              <w:rPr>
                <w:sz w:val="22"/>
                <w:szCs w:val="28"/>
              </w:rPr>
            </w:pPr>
            <w:r>
              <w:rPr>
                <w:rFonts w:ascii="Times New Roman" w:hAnsi="Times New Roman"/>
                <w:b w:val="0"/>
                <w:sz w:val="20"/>
                <w:szCs w:val="28"/>
              </w:rPr>
              <w:t>Developer, data analyst, cybersecurity specialist, UX/UI.</w:t>
            </w:r>
          </w:p>
        </w:tc>
      </w:tr>
      <w:tr w14:paraId="0C2F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6A6C396">
            <w:pPr>
              <w:spacing w:after="0" w:line="240" w:lineRule="auto"/>
              <w:rPr>
                <w:sz w:val="22"/>
                <w:szCs w:val="28"/>
              </w:rPr>
            </w:pPr>
            <w:r>
              <w:rPr>
                <w:rFonts w:ascii="Times New Roman" w:hAnsi="Times New Roman"/>
                <w:b w:val="0"/>
                <w:sz w:val="20"/>
                <w:szCs w:val="28"/>
              </w:rPr>
              <w:t>Nghệ thuật</w:t>
            </w:r>
          </w:p>
        </w:tc>
        <w:tc>
          <w:tcPr>
            <w:tcW w:w="2606" w:type="dxa"/>
            <w:vAlign w:val="center"/>
          </w:tcPr>
          <w:p w14:paraId="5D0F21AF">
            <w:pPr>
              <w:spacing w:after="0" w:line="240" w:lineRule="auto"/>
              <w:rPr>
                <w:sz w:val="22"/>
                <w:szCs w:val="28"/>
              </w:rPr>
            </w:pPr>
            <w:r>
              <w:rPr>
                <w:rFonts w:ascii="Times New Roman" w:hAnsi="Times New Roman"/>
                <w:b w:val="0"/>
                <w:sz w:val="20"/>
                <w:szCs w:val="28"/>
              </w:rPr>
              <w:t>Không chỉ nghệ sĩ biểu diễn.</w:t>
            </w:r>
          </w:p>
        </w:tc>
        <w:tc>
          <w:tcPr>
            <w:tcW w:w="2606" w:type="dxa"/>
            <w:vAlign w:val="center"/>
          </w:tcPr>
          <w:p w14:paraId="658422B1">
            <w:pPr>
              <w:spacing w:after="0" w:line="240" w:lineRule="auto"/>
              <w:rPr>
                <w:sz w:val="22"/>
                <w:szCs w:val="28"/>
              </w:rPr>
            </w:pPr>
            <w:r>
              <w:rPr>
                <w:rFonts w:ascii="Times New Roman" w:hAnsi="Times New Roman"/>
                <w:b w:val="0"/>
                <w:sz w:val="20"/>
                <w:szCs w:val="28"/>
              </w:rPr>
              <w:t>Design, media, architecture, fashion, advertising, UX.</w:t>
            </w:r>
          </w:p>
        </w:tc>
        <w:tc>
          <w:tcPr>
            <w:tcW w:w="2606" w:type="dxa"/>
            <w:vAlign w:val="center"/>
          </w:tcPr>
          <w:p w14:paraId="4B12E898">
            <w:pPr>
              <w:spacing w:after="0" w:line="240" w:lineRule="auto"/>
              <w:rPr>
                <w:sz w:val="22"/>
                <w:szCs w:val="28"/>
              </w:rPr>
            </w:pPr>
            <w:r>
              <w:rPr>
                <w:rFonts w:ascii="Times New Roman" w:hAnsi="Times New Roman"/>
                <w:b w:val="0"/>
                <w:sz w:val="20"/>
                <w:szCs w:val="28"/>
              </w:rPr>
              <w:t>Graphic designer, architect, art director, 3D artist.</w:t>
            </w:r>
          </w:p>
        </w:tc>
      </w:tr>
      <w:tr w14:paraId="0676D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964C8C3">
            <w:pPr>
              <w:spacing w:after="0" w:line="240" w:lineRule="auto"/>
              <w:rPr>
                <w:sz w:val="22"/>
                <w:szCs w:val="28"/>
              </w:rPr>
            </w:pPr>
            <w:r>
              <w:rPr>
                <w:rFonts w:ascii="Times New Roman" w:hAnsi="Times New Roman"/>
                <w:b w:val="0"/>
                <w:sz w:val="20"/>
                <w:szCs w:val="28"/>
              </w:rPr>
              <w:t>GD Kinh tế &amp; pháp luật</w:t>
            </w:r>
          </w:p>
        </w:tc>
        <w:tc>
          <w:tcPr>
            <w:tcW w:w="2606" w:type="dxa"/>
            <w:vAlign w:val="center"/>
          </w:tcPr>
          <w:p w14:paraId="7CFD094E">
            <w:pPr>
              <w:spacing w:after="0" w:line="240" w:lineRule="auto"/>
              <w:rPr>
                <w:sz w:val="22"/>
                <w:szCs w:val="28"/>
              </w:rPr>
            </w:pPr>
            <w:r>
              <w:rPr>
                <w:rFonts w:ascii="Times New Roman" w:hAnsi="Times New Roman"/>
                <w:b w:val="0"/>
                <w:sz w:val="20"/>
                <w:szCs w:val="28"/>
              </w:rPr>
              <w:t>Không chỉ luật.</w:t>
            </w:r>
          </w:p>
        </w:tc>
        <w:tc>
          <w:tcPr>
            <w:tcW w:w="2606" w:type="dxa"/>
            <w:vAlign w:val="center"/>
          </w:tcPr>
          <w:p w14:paraId="0ACFB5CB">
            <w:pPr>
              <w:spacing w:after="0" w:line="240" w:lineRule="auto"/>
              <w:rPr>
                <w:sz w:val="22"/>
                <w:szCs w:val="28"/>
              </w:rPr>
            </w:pPr>
            <w:r>
              <w:rPr>
                <w:rFonts w:ascii="Times New Roman" w:hAnsi="Times New Roman"/>
                <w:b w:val="0"/>
                <w:sz w:val="20"/>
                <w:szCs w:val="28"/>
              </w:rPr>
              <w:t>Business, finance, HR, law, public administration.</w:t>
            </w:r>
          </w:p>
        </w:tc>
        <w:tc>
          <w:tcPr>
            <w:tcW w:w="2606" w:type="dxa"/>
            <w:vAlign w:val="center"/>
          </w:tcPr>
          <w:p w14:paraId="1BCED87C">
            <w:pPr>
              <w:spacing w:after="0" w:line="240" w:lineRule="auto"/>
              <w:rPr>
                <w:sz w:val="22"/>
                <w:szCs w:val="28"/>
              </w:rPr>
            </w:pPr>
            <w:r>
              <w:rPr>
                <w:rFonts w:ascii="Times New Roman" w:hAnsi="Times New Roman"/>
                <w:b w:val="0"/>
                <w:sz w:val="20"/>
                <w:szCs w:val="28"/>
              </w:rPr>
              <w:t>Lawyer, accountant, HR, business development.</w:t>
            </w:r>
          </w:p>
        </w:tc>
      </w:tr>
    </w:tbl>
    <w:p w14:paraId="59034763">
      <w:pPr>
        <w:spacing w:after="20"/>
        <w:rPr>
          <w:sz w:val="22"/>
          <w:szCs w:val="28"/>
        </w:rPr>
      </w:pPr>
    </w:p>
    <w:p w14:paraId="3C470CFB">
      <w:pPr>
        <w:pStyle w:val="2"/>
        <w:rPr>
          <w:sz w:val="36"/>
          <w:szCs w:val="36"/>
        </w:rPr>
      </w:pPr>
      <w:r>
        <w:rPr>
          <w:sz w:val="36"/>
          <w:szCs w:val="36"/>
        </w:rPr>
        <w:t>VII. DANH MỤC NGHỀ THPT THEO RIASEC – BẢNG PHÂN BIỆT SÂU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9"/>
        <w:gridCol w:w="1228"/>
        <w:gridCol w:w="1062"/>
        <w:gridCol w:w="969"/>
        <w:gridCol w:w="1294"/>
        <w:gridCol w:w="2367"/>
        <w:gridCol w:w="1472"/>
        <w:gridCol w:w="1451"/>
      </w:tblGrid>
      <w:tr w14:paraId="756D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shd w:val="clear" w:color="auto" w:fill="D9EAF7"/>
            <w:vAlign w:val="center"/>
          </w:tcPr>
          <w:p w14:paraId="476FFA2C">
            <w:pPr>
              <w:spacing w:after="0" w:line="240" w:lineRule="auto"/>
              <w:rPr>
                <w:sz w:val="22"/>
                <w:szCs w:val="28"/>
              </w:rPr>
            </w:pPr>
            <w:r>
              <w:rPr>
                <w:rFonts w:ascii="Times New Roman" w:hAnsi="Times New Roman"/>
                <w:b/>
                <w:sz w:val="16"/>
                <w:szCs w:val="28"/>
              </w:rPr>
              <w:t>Mã</w:t>
            </w:r>
          </w:p>
        </w:tc>
        <w:tc>
          <w:tcPr>
            <w:tcW w:w="1303" w:type="dxa"/>
            <w:shd w:val="clear" w:color="auto" w:fill="D9EAF7"/>
            <w:vAlign w:val="center"/>
          </w:tcPr>
          <w:p w14:paraId="4DE38AD0">
            <w:pPr>
              <w:spacing w:after="0" w:line="240" w:lineRule="auto"/>
              <w:rPr>
                <w:sz w:val="22"/>
                <w:szCs w:val="28"/>
              </w:rPr>
            </w:pPr>
            <w:r>
              <w:rPr>
                <w:rFonts w:ascii="Times New Roman" w:hAnsi="Times New Roman"/>
                <w:b/>
                <w:sz w:val="16"/>
                <w:szCs w:val="28"/>
              </w:rPr>
              <w:t>Nghề</w:t>
            </w:r>
          </w:p>
        </w:tc>
        <w:tc>
          <w:tcPr>
            <w:tcW w:w="1303" w:type="dxa"/>
            <w:shd w:val="clear" w:color="auto" w:fill="D9EAF7"/>
            <w:vAlign w:val="center"/>
          </w:tcPr>
          <w:p w14:paraId="3884A15D">
            <w:pPr>
              <w:spacing w:after="0" w:line="240" w:lineRule="auto"/>
              <w:rPr>
                <w:sz w:val="22"/>
                <w:szCs w:val="28"/>
              </w:rPr>
            </w:pPr>
            <w:r>
              <w:rPr>
                <w:rFonts w:ascii="Times New Roman" w:hAnsi="Times New Roman"/>
                <w:b/>
                <w:sz w:val="16"/>
                <w:szCs w:val="28"/>
              </w:rPr>
              <w:t>Làm gì?</w:t>
            </w:r>
          </w:p>
        </w:tc>
        <w:tc>
          <w:tcPr>
            <w:tcW w:w="1303" w:type="dxa"/>
            <w:shd w:val="clear" w:color="auto" w:fill="D9EAF7"/>
            <w:vAlign w:val="center"/>
          </w:tcPr>
          <w:p w14:paraId="266EEC35">
            <w:pPr>
              <w:spacing w:after="0" w:line="240" w:lineRule="auto"/>
              <w:rPr>
                <w:sz w:val="22"/>
                <w:szCs w:val="28"/>
              </w:rPr>
            </w:pPr>
            <w:r>
              <w:rPr>
                <w:rFonts w:ascii="Times New Roman" w:hAnsi="Times New Roman"/>
                <w:b/>
                <w:sz w:val="16"/>
                <w:szCs w:val="28"/>
              </w:rPr>
              <w:t>Sở thích lõi</w:t>
            </w:r>
          </w:p>
        </w:tc>
        <w:tc>
          <w:tcPr>
            <w:tcW w:w="1303" w:type="dxa"/>
            <w:shd w:val="clear" w:color="auto" w:fill="D9EAF7"/>
            <w:vAlign w:val="center"/>
          </w:tcPr>
          <w:p w14:paraId="0ADC5A13">
            <w:pPr>
              <w:spacing w:after="0" w:line="240" w:lineRule="auto"/>
              <w:rPr>
                <w:sz w:val="22"/>
                <w:szCs w:val="28"/>
              </w:rPr>
            </w:pPr>
            <w:r>
              <w:rPr>
                <w:rFonts w:ascii="Times New Roman" w:hAnsi="Times New Roman"/>
                <w:b/>
                <w:sz w:val="16"/>
                <w:szCs w:val="28"/>
              </w:rPr>
              <w:t>Năng lực trọng tâm</w:t>
            </w:r>
          </w:p>
        </w:tc>
        <w:tc>
          <w:tcPr>
            <w:tcW w:w="1303" w:type="dxa"/>
            <w:shd w:val="clear" w:color="auto" w:fill="D9EAF7"/>
            <w:vAlign w:val="center"/>
          </w:tcPr>
          <w:p w14:paraId="33FFE474">
            <w:pPr>
              <w:spacing w:after="0" w:line="240" w:lineRule="auto"/>
              <w:rPr>
                <w:sz w:val="22"/>
                <w:szCs w:val="28"/>
              </w:rPr>
            </w:pPr>
            <w:r>
              <w:rPr>
                <w:rFonts w:ascii="Times New Roman" w:hAnsi="Times New Roman"/>
                <w:b/>
                <w:sz w:val="16"/>
                <w:szCs w:val="28"/>
              </w:rPr>
              <w:t>Ngành học</w:t>
            </w:r>
          </w:p>
        </w:tc>
        <w:tc>
          <w:tcPr>
            <w:tcW w:w="1303" w:type="dxa"/>
            <w:shd w:val="clear" w:color="auto" w:fill="D9EAF7"/>
            <w:vAlign w:val="center"/>
          </w:tcPr>
          <w:p w14:paraId="74F90FF5">
            <w:pPr>
              <w:spacing w:after="0" w:line="240" w:lineRule="auto"/>
              <w:rPr>
                <w:sz w:val="22"/>
                <w:szCs w:val="28"/>
              </w:rPr>
            </w:pPr>
            <w:r>
              <w:rPr>
                <w:rFonts w:ascii="Times New Roman" w:hAnsi="Times New Roman"/>
                <w:b/>
                <w:sz w:val="16"/>
                <w:szCs w:val="28"/>
              </w:rPr>
              <w:t>Môi trường</w:t>
            </w:r>
          </w:p>
        </w:tc>
        <w:tc>
          <w:tcPr>
            <w:tcW w:w="1303" w:type="dxa"/>
            <w:shd w:val="clear" w:color="auto" w:fill="D9EAF7"/>
            <w:vAlign w:val="center"/>
          </w:tcPr>
          <w:p w14:paraId="4BF87912">
            <w:pPr>
              <w:spacing w:after="0" w:line="240" w:lineRule="auto"/>
              <w:rPr>
                <w:sz w:val="22"/>
                <w:szCs w:val="28"/>
              </w:rPr>
            </w:pPr>
            <w:r>
              <w:rPr>
                <w:rFonts w:ascii="Times New Roman" w:hAnsi="Times New Roman"/>
                <w:b/>
                <w:sz w:val="16"/>
                <w:szCs w:val="28"/>
              </w:rPr>
              <w:t>Bằng chứng trải nghiệm</w:t>
            </w:r>
          </w:p>
        </w:tc>
      </w:tr>
      <w:tr w14:paraId="46BA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4B5F9881">
            <w:pPr>
              <w:spacing w:after="0" w:line="240" w:lineRule="auto"/>
              <w:rPr>
                <w:sz w:val="22"/>
                <w:szCs w:val="28"/>
              </w:rPr>
            </w:pPr>
            <w:r>
              <w:rPr>
                <w:rFonts w:ascii="Times New Roman" w:hAnsi="Times New Roman"/>
                <w:b w:val="0"/>
                <w:sz w:val="16"/>
                <w:szCs w:val="28"/>
              </w:rPr>
              <w:t>R-I-C</w:t>
            </w:r>
          </w:p>
        </w:tc>
        <w:tc>
          <w:tcPr>
            <w:tcW w:w="1303" w:type="dxa"/>
            <w:vAlign w:val="center"/>
          </w:tcPr>
          <w:p w14:paraId="683ADB6A">
            <w:pPr>
              <w:spacing w:after="0" w:line="240" w:lineRule="auto"/>
              <w:rPr>
                <w:sz w:val="22"/>
                <w:szCs w:val="28"/>
              </w:rPr>
            </w:pPr>
            <w:r>
              <w:rPr>
                <w:rFonts w:ascii="Times New Roman" w:hAnsi="Times New Roman"/>
                <w:b w:val="0"/>
                <w:sz w:val="16"/>
                <w:szCs w:val="28"/>
              </w:rPr>
              <w:t>Kỹ sư cơ khí</w:t>
            </w:r>
          </w:p>
        </w:tc>
        <w:tc>
          <w:tcPr>
            <w:tcW w:w="1303" w:type="dxa"/>
            <w:vAlign w:val="center"/>
          </w:tcPr>
          <w:p w14:paraId="7EBA152D">
            <w:pPr>
              <w:spacing w:after="0" w:line="240" w:lineRule="auto"/>
              <w:rPr>
                <w:sz w:val="22"/>
                <w:szCs w:val="28"/>
              </w:rPr>
            </w:pPr>
            <w:r>
              <w:rPr>
                <w:rFonts w:ascii="Times New Roman" w:hAnsi="Times New Roman"/>
                <w:b w:val="0"/>
                <w:sz w:val="16"/>
                <w:szCs w:val="28"/>
              </w:rPr>
              <w:t>Thiết kế, tính toán, mô phỏng, cải tiến máy/chi tiết.</w:t>
            </w:r>
          </w:p>
        </w:tc>
        <w:tc>
          <w:tcPr>
            <w:tcW w:w="1303" w:type="dxa"/>
            <w:vAlign w:val="center"/>
          </w:tcPr>
          <w:p w14:paraId="32C83129">
            <w:pPr>
              <w:spacing w:after="0" w:line="240" w:lineRule="auto"/>
              <w:rPr>
                <w:sz w:val="22"/>
                <w:szCs w:val="28"/>
              </w:rPr>
            </w:pPr>
            <w:r>
              <w:rPr>
                <w:rFonts w:ascii="Times New Roman" w:hAnsi="Times New Roman"/>
                <w:b w:val="0"/>
                <w:sz w:val="16"/>
                <w:szCs w:val="28"/>
              </w:rPr>
              <w:t>Máy móc + giải quyết vấn đề.</w:t>
            </w:r>
          </w:p>
        </w:tc>
        <w:tc>
          <w:tcPr>
            <w:tcW w:w="1303" w:type="dxa"/>
            <w:vAlign w:val="center"/>
          </w:tcPr>
          <w:p w14:paraId="737EB6BC">
            <w:pPr>
              <w:spacing w:after="0" w:line="240" w:lineRule="auto"/>
              <w:rPr>
                <w:sz w:val="22"/>
                <w:szCs w:val="28"/>
              </w:rPr>
            </w:pPr>
            <w:r>
              <w:rPr>
                <w:rFonts w:ascii="Times New Roman" w:hAnsi="Times New Roman"/>
                <w:b w:val="0"/>
                <w:sz w:val="16"/>
                <w:szCs w:val="28"/>
              </w:rPr>
              <w:t>Không gian, toán, cơ học, CAD.</w:t>
            </w:r>
          </w:p>
        </w:tc>
        <w:tc>
          <w:tcPr>
            <w:tcW w:w="1303" w:type="dxa"/>
            <w:vAlign w:val="center"/>
          </w:tcPr>
          <w:p w14:paraId="7A3930E2">
            <w:pPr>
              <w:spacing w:after="0" w:line="240" w:lineRule="auto"/>
              <w:rPr>
                <w:sz w:val="22"/>
                <w:szCs w:val="28"/>
              </w:rPr>
            </w:pPr>
            <w:r>
              <w:rPr>
                <w:rFonts w:ascii="Times New Roman" w:hAnsi="Times New Roman"/>
                <w:b w:val="0"/>
                <w:sz w:val="16"/>
                <w:szCs w:val="28"/>
              </w:rPr>
              <w:t>Cơ khí/Cơ điện tử</w:t>
            </w:r>
          </w:p>
        </w:tc>
        <w:tc>
          <w:tcPr>
            <w:tcW w:w="1303" w:type="dxa"/>
            <w:vAlign w:val="center"/>
          </w:tcPr>
          <w:p w14:paraId="282C7BA2">
            <w:pPr>
              <w:spacing w:after="0" w:line="240" w:lineRule="auto"/>
              <w:rPr>
                <w:sz w:val="22"/>
                <w:szCs w:val="28"/>
              </w:rPr>
            </w:pPr>
            <w:r>
              <w:rPr>
                <w:rFonts w:ascii="Times New Roman" w:hAnsi="Times New Roman"/>
                <w:b w:val="0"/>
                <w:sz w:val="16"/>
                <w:szCs w:val="28"/>
              </w:rPr>
              <w:t>Nhà máy/R&amp;D</w:t>
            </w:r>
          </w:p>
        </w:tc>
        <w:tc>
          <w:tcPr>
            <w:tcW w:w="1303" w:type="dxa"/>
            <w:vAlign w:val="center"/>
          </w:tcPr>
          <w:p w14:paraId="0188D705">
            <w:pPr>
              <w:spacing w:after="0" w:line="240" w:lineRule="auto"/>
              <w:rPr>
                <w:sz w:val="22"/>
                <w:szCs w:val="28"/>
              </w:rPr>
            </w:pPr>
            <w:r>
              <w:rPr>
                <w:rFonts w:ascii="Times New Roman" w:hAnsi="Times New Roman"/>
                <w:b w:val="0"/>
                <w:sz w:val="16"/>
                <w:szCs w:val="28"/>
              </w:rPr>
              <w:t>Dự án CAD/robot</w:t>
            </w:r>
          </w:p>
        </w:tc>
      </w:tr>
      <w:tr w14:paraId="06DF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DA07125">
            <w:pPr>
              <w:spacing w:after="0" w:line="240" w:lineRule="auto"/>
              <w:rPr>
                <w:sz w:val="22"/>
                <w:szCs w:val="28"/>
              </w:rPr>
            </w:pPr>
            <w:r>
              <w:rPr>
                <w:rFonts w:ascii="Times New Roman" w:hAnsi="Times New Roman"/>
                <w:b w:val="0"/>
                <w:sz w:val="16"/>
                <w:szCs w:val="28"/>
              </w:rPr>
              <w:t>R-I-C</w:t>
            </w:r>
          </w:p>
        </w:tc>
        <w:tc>
          <w:tcPr>
            <w:tcW w:w="1303" w:type="dxa"/>
            <w:vAlign w:val="center"/>
          </w:tcPr>
          <w:p w14:paraId="42872B2E">
            <w:pPr>
              <w:spacing w:after="0" w:line="240" w:lineRule="auto"/>
              <w:rPr>
                <w:sz w:val="22"/>
                <w:szCs w:val="28"/>
              </w:rPr>
            </w:pPr>
            <w:r>
              <w:rPr>
                <w:rFonts w:ascii="Times New Roman" w:hAnsi="Times New Roman"/>
                <w:b w:val="0"/>
                <w:sz w:val="16"/>
                <w:szCs w:val="28"/>
              </w:rPr>
              <w:t>Kỹ sư tự động hóa</w:t>
            </w:r>
          </w:p>
        </w:tc>
        <w:tc>
          <w:tcPr>
            <w:tcW w:w="1303" w:type="dxa"/>
            <w:vAlign w:val="center"/>
          </w:tcPr>
          <w:p w14:paraId="49D6C6C2">
            <w:pPr>
              <w:spacing w:after="0" w:line="240" w:lineRule="auto"/>
              <w:rPr>
                <w:sz w:val="22"/>
                <w:szCs w:val="28"/>
              </w:rPr>
            </w:pPr>
            <w:r>
              <w:rPr>
                <w:rFonts w:ascii="Times New Roman" w:hAnsi="Times New Roman"/>
                <w:b w:val="0"/>
                <w:sz w:val="16"/>
                <w:szCs w:val="28"/>
              </w:rPr>
              <w:t>Thiết kế và tích hợp hệ thống điều khiển.</w:t>
            </w:r>
          </w:p>
        </w:tc>
        <w:tc>
          <w:tcPr>
            <w:tcW w:w="1303" w:type="dxa"/>
            <w:vAlign w:val="center"/>
          </w:tcPr>
          <w:p w14:paraId="579B8798">
            <w:pPr>
              <w:spacing w:after="0" w:line="240" w:lineRule="auto"/>
              <w:rPr>
                <w:sz w:val="22"/>
                <w:szCs w:val="28"/>
              </w:rPr>
            </w:pPr>
            <w:r>
              <w:rPr>
                <w:rFonts w:ascii="Times New Roman" w:hAnsi="Times New Roman"/>
                <w:b w:val="0"/>
                <w:sz w:val="16"/>
                <w:szCs w:val="28"/>
              </w:rPr>
              <w:t>Thiết bị + logic + công nghệ.</w:t>
            </w:r>
          </w:p>
        </w:tc>
        <w:tc>
          <w:tcPr>
            <w:tcW w:w="1303" w:type="dxa"/>
            <w:vAlign w:val="center"/>
          </w:tcPr>
          <w:p w14:paraId="7E790495">
            <w:pPr>
              <w:spacing w:after="0" w:line="240" w:lineRule="auto"/>
              <w:rPr>
                <w:sz w:val="22"/>
                <w:szCs w:val="28"/>
              </w:rPr>
            </w:pPr>
            <w:r>
              <w:rPr>
                <w:rFonts w:ascii="Times New Roman" w:hAnsi="Times New Roman"/>
                <w:b w:val="0"/>
                <w:sz w:val="16"/>
                <w:szCs w:val="28"/>
              </w:rPr>
              <w:t>Điện, lập trình, điều khiển.</w:t>
            </w:r>
          </w:p>
        </w:tc>
        <w:tc>
          <w:tcPr>
            <w:tcW w:w="1303" w:type="dxa"/>
            <w:vAlign w:val="center"/>
          </w:tcPr>
          <w:p w14:paraId="4EF7AAFF">
            <w:pPr>
              <w:spacing w:after="0" w:line="240" w:lineRule="auto"/>
              <w:rPr>
                <w:sz w:val="22"/>
                <w:szCs w:val="28"/>
              </w:rPr>
            </w:pPr>
            <w:r>
              <w:rPr>
                <w:rFonts w:ascii="Times New Roman" w:hAnsi="Times New Roman"/>
                <w:b w:val="0"/>
                <w:sz w:val="16"/>
                <w:szCs w:val="28"/>
              </w:rPr>
              <w:t>Tự động hóa/Điện tử</w:t>
            </w:r>
          </w:p>
        </w:tc>
        <w:tc>
          <w:tcPr>
            <w:tcW w:w="1303" w:type="dxa"/>
            <w:vAlign w:val="center"/>
          </w:tcPr>
          <w:p w14:paraId="4E66E495">
            <w:pPr>
              <w:spacing w:after="0" w:line="240" w:lineRule="auto"/>
              <w:rPr>
                <w:sz w:val="22"/>
                <w:szCs w:val="28"/>
              </w:rPr>
            </w:pPr>
            <w:r>
              <w:rPr>
                <w:rFonts w:ascii="Times New Roman" w:hAnsi="Times New Roman"/>
                <w:b w:val="0"/>
                <w:sz w:val="16"/>
                <w:szCs w:val="28"/>
              </w:rPr>
              <w:t>Nhà máy/lab</w:t>
            </w:r>
          </w:p>
        </w:tc>
        <w:tc>
          <w:tcPr>
            <w:tcW w:w="1303" w:type="dxa"/>
            <w:vAlign w:val="center"/>
          </w:tcPr>
          <w:p w14:paraId="551FA184">
            <w:pPr>
              <w:spacing w:after="0" w:line="240" w:lineRule="auto"/>
              <w:rPr>
                <w:sz w:val="22"/>
                <w:szCs w:val="28"/>
              </w:rPr>
            </w:pPr>
            <w:r>
              <w:rPr>
                <w:rFonts w:ascii="Times New Roman" w:hAnsi="Times New Roman"/>
                <w:b w:val="0"/>
                <w:sz w:val="16"/>
                <w:szCs w:val="28"/>
              </w:rPr>
              <w:t>PLC/robot</w:t>
            </w:r>
          </w:p>
        </w:tc>
      </w:tr>
      <w:tr w14:paraId="4880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1DF32556">
            <w:pPr>
              <w:spacing w:after="0" w:line="240" w:lineRule="auto"/>
              <w:rPr>
                <w:sz w:val="22"/>
                <w:szCs w:val="28"/>
              </w:rPr>
            </w:pPr>
            <w:r>
              <w:rPr>
                <w:rFonts w:ascii="Times New Roman" w:hAnsi="Times New Roman"/>
                <w:b w:val="0"/>
                <w:sz w:val="16"/>
                <w:szCs w:val="28"/>
              </w:rPr>
              <w:t>R-I-C</w:t>
            </w:r>
          </w:p>
        </w:tc>
        <w:tc>
          <w:tcPr>
            <w:tcW w:w="1303" w:type="dxa"/>
            <w:vAlign w:val="center"/>
          </w:tcPr>
          <w:p w14:paraId="3FA490AE">
            <w:pPr>
              <w:spacing w:after="0" w:line="240" w:lineRule="auto"/>
              <w:rPr>
                <w:sz w:val="22"/>
                <w:szCs w:val="28"/>
              </w:rPr>
            </w:pPr>
            <w:r>
              <w:rPr>
                <w:rFonts w:ascii="Times New Roman" w:hAnsi="Times New Roman"/>
                <w:b w:val="0"/>
                <w:sz w:val="16"/>
                <w:szCs w:val="28"/>
              </w:rPr>
              <w:t>Kỹ sư điện</w:t>
            </w:r>
          </w:p>
        </w:tc>
        <w:tc>
          <w:tcPr>
            <w:tcW w:w="1303" w:type="dxa"/>
            <w:vAlign w:val="center"/>
          </w:tcPr>
          <w:p w14:paraId="1F6606F8">
            <w:pPr>
              <w:spacing w:after="0" w:line="240" w:lineRule="auto"/>
              <w:rPr>
                <w:sz w:val="22"/>
                <w:szCs w:val="28"/>
              </w:rPr>
            </w:pPr>
            <w:r>
              <w:rPr>
                <w:rFonts w:ascii="Times New Roman" w:hAnsi="Times New Roman"/>
                <w:b w:val="0"/>
                <w:sz w:val="16"/>
                <w:szCs w:val="28"/>
              </w:rPr>
              <w:t>Thiết kế, vận hành hệ thống điện.</w:t>
            </w:r>
          </w:p>
        </w:tc>
        <w:tc>
          <w:tcPr>
            <w:tcW w:w="1303" w:type="dxa"/>
            <w:vAlign w:val="center"/>
          </w:tcPr>
          <w:p w14:paraId="75490DE9">
            <w:pPr>
              <w:spacing w:after="0" w:line="240" w:lineRule="auto"/>
              <w:rPr>
                <w:sz w:val="22"/>
                <w:szCs w:val="28"/>
              </w:rPr>
            </w:pPr>
            <w:r>
              <w:rPr>
                <w:rFonts w:ascii="Times New Roman" w:hAnsi="Times New Roman"/>
                <w:b w:val="0"/>
                <w:sz w:val="16"/>
                <w:szCs w:val="28"/>
              </w:rPr>
              <w:t>Mạch + thiết bị.</w:t>
            </w:r>
          </w:p>
        </w:tc>
        <w:tc>
          <w:tcPr>
            <w:tcW w:w="1303" w:type="dxa"/>
            <w:vAlign w:val="center"/>
          </w:tcPr>
          <w:p w14:paraId="32FE870B">
            <w:pPr>
              <w:spacing w:after="0" w:line="240" w:lineRule="auto"/>
              <w:rPr>
                <w:sz w:val="22"/>
                <w:szCs w:val="28"/>
              </w:rPr>
            </w:pPr>
            <w:r>
              <w:rPr>
                <w:rFonts w:ascii="Times New Roman" w:hAnsi="Times New Roman"/>
                <w:b w:val="0"/>
                <w:sz w:val="16"/>
                <w:szCs w:val="28"/>
              </w:rPr>
              <w:t>Toán, vật lý, an toàn.</w:t>
            </w:r>
          </w:p>
        </w:tc>
        <w:tc>
          <w:tcPr>
            <w:tcW w:w="1303" w:type="dxa"/>
            <w:vAlign w:val="center"/>
          </w:tcPr>
          <w:p w14:paraId="41CC2235">
            <w:pPr>
              <w:spacing w:after="0" w:line="240" w:lineRule="auto"/>
              <w:rPr>
                <w:sz w:val="22"/>
                <w:szCs w:val="28"/>
              </w:rPr>
            </w:pPr>
            <w:r>
              <w:rPr>
                <w:rFonts w:ascii="Times New Roman" w:hAnsi="Times New Roman"/>
                <w:b w:val="0"/>
                <w:sz w:val="16"/>
                <w:szCs w:val="28"/>
              </w:rPr>
              <w:t>Kỹ thuật điện</w:t>
            </w:r>
          </w:p>
        </w:tc>
        <w:tc>
          <w:tcPr>
            <w:tcW w:w="1303" w:type="dxa"/>
            <w:vAlign w:val="center"/>
          </w:tcPr>
          <w:p w14:paraId="59BCEA9B">
            <w:pPr>
              <w:spacing w:after="0" w:line="240" w:lineRule="auto"/>
              <w:rPr>
                <w:sz w:val="22"/>
                <w:szCs w:val="28"/>
              </w:rPr>
            </w:pPr>
            <w:r>
              <w:rPr>
                <w:rFonts w:ascii="Times New Roman" w:hAnsi="Times New Roman"/>
                <w:b w:val="0"/>
                <w:sz w:val="16"/>
                <w:szCs w:val="28"/>
              </w:rPr>
              <w:t>Công trình/nhà máy</w:t>
            </w:r>
          </w:p>
        </w:tc>
        <w:tc>
          <w:tcPr>
            <w:tcW w:w="1303" w:type="dxa"/>
            <w:vAlign w:val="center"/>
          </w:tcPr>
          <w:p w14:paraId="47D66135">
            <w:pPr>
              <w:spacing w:after="0" w:line="240" w:lineRule="auto"/>
              <w:rPr>
                <w:sz w:val="22"/>
                <w:szCs w:val="28"/>
              </w:rPr>
            </w:pPr>
            <w:r>
              <w:rPr>
                <w:rFonts w:ascii="Times New Roman" w:hAnsi="Times New Roman"/>
                <w:b w:val="0"/>
                <w:sz w:val="16"/>
                <w:szCs w:val="28"/>
              </w:rPr>
              <w:t>Mạch/đo điện</w:t>
            </w:r>
          </w:p>
        </w:tc>
      </w:tr>
      <w:tr w14:paraId="154E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85E759C">
            <w:pPr>
              <w:spacing w:after="0" w:line="240" w:lineRule="auto"/>
              <w:rPr>
                <w:sz w:val="22"/>
                <w:szCs w:val="28"/>
              </w:rPr>
            </w:pPr>
            <w:r>
              <w:rPr>
                <w:rFonts w:ascii="Times New Roman" w:hAnsi="Times New Roman"/>
                <w:b w:val="0"/>
                <w:sz w:val="16"/>
                <w:szCs w:val="28"/>
              </w:rPr>
              <w:t>R-I-C</w:t>
            </w:r>
          </w:p>
        </w:tc>
        <w:tc>
          <w:tcPr>
            <w:tcW w:w="1303" w:type="dxa"/>
            <w:vAlign w:val="center"/>
          </w:tcPr>
          <w:p w14:paraId="41C7EA5A">
            <w:pPr>
              <w:spacing w:after="0" w:line="240" w:lineRule="auto"/>
              <w:rPr>
                <w:sz w:val="22"/>
                <w:szCs w:val="28"/>
              </w:rPr>
            </w:pPr>
            <w:r>
              <w:rPr>
                <w:rFonts w:ascii="Times New Roman" w:hAnsi="Times New Roman"/>
                <w:b w:val="0"/>
                <w:sz w:val="16"/>
                <w:szCs w:val="28"/>
              </w:rPr>
              <w:t>Kỹ sư điện tử</w:t>
            </w:r>
          </w:p>
        </w:tc>
        <w:tc>
          <w:tcPr>
            <w:tcW w:w="1303" w:type="dxa"/>
            <w:vAlign w:val="center"/>
          </w:tcPr>
          <w:p w14:paraId="5FCA993A">
            <w:pPr>
              <w:spacing w:after="0" w:line="240" w:lineRule="auto"/>
              <w:rPr>
                <w:sz w:val="22"/>
                <w:szCs w:val="28"/>
              </w:rPr>
            </w:pPr>
            <w:r>
              <w:rPr>
                <w:rFonts w:ascii="Times New Roman" w:hAnsi="Times New Roman"/>
                <w:b w:val="0"/>
                <w:sz w:val="16"/>
                <w:szCs w:val="28"/>
              </w:rPr>
              <w:t>Thiết kế phần cứng, mạch, hệ nhúng.</w:t>
            </w:r>
          </w:p>
        </w:tc>
        <w:tc>
          <w:tcPr>
            <w:tcW w:w="1303" w:type="dxa"/>
            <w:vAlign w:val="center"/>
          </w:tcPr>
          <w:p w14:paraId="3FD23D22">
            <w:pPr>
              <w:spacing w:after="0" w:line="240" w:lineRule="auto"/>
              <w:rPr>
                <w:sz w:val="22"/>
                <w:szCs w:val="28"/>
              </w:rPr>
            </w:pPr>
            <w:r>
              <w:rPr>
                <w:rFonts w:ascii="Times New Roman" w:hAnsi="Times New Roman"/>
                <w:b w:val="0"/>
                <w:sz w:val="16"/>
                <w:szCs w:val="28"/>
              </w:rPr>
              <w:t>Thiết bị + công nghệ.</w:t>
            </w:r>
          </w:p>
        </w:tc>
        <w:tc>
          <w:tcPr>
            <w:tcW w:w="1303" w:type="dxa"/>
            <w:vAlign w:val="center"/>
          </w:tcPr>
          <w:p w14:paraId="3026F73E">
            <w:pPr>
              <w:spacing w:after="0" w:line="240" w:lineRule="auto"/>
              <w:rPr>
                <w:sz w:val="22"/>
                <w:szCs w:val="28"/>
              </w:rPr>
            </w:pPr>
            <w:r>
              <w:rPr>
                <w:rFonts w:ascii="Times New Roman" w:hAnsi="Times New Roman"/>
                <w:b w:val="0"/>
                <w:sz w:val="16"/>
                <w:szCs w:val="28"/>
              </w:rPr>
              <w:t>Mạch, lập trình.</w:t>
            </w:r>
          </w:p>
        </w:tc>
        <w:tc>
          <w:tcPr>
            <w:tcW w:w="1303" w:type="dxa"/>
            <w:vAlign w:val="center"/>
          </w:tcPr>
          <w:p w14:paraId="3B5ECD5E">
            <w:pPr>
              <w:spacing w:after="0" w:line="240" w:lineRule="auto"/>
              <w:rPr>
                <w:sz w:val="22"/>
                <w:szCs w:val="28"/>
              </w:rPr>
            </w:pPr>
            <w:r>
              <w:rPr>
                <w:rFonts w:ascii="Times New Roman" w:hAnsi="Times New Roman"/>
                <w:b w:val="0"/>
                <w:sz w:val="16"/>
                <w:szCs w:val="28"/>
              </w:rPr>
              <w:t>Điện tử/Embedded</w:t>
            </w:r>
          </w:p>
        </w:tc>
        <w:tc>
          <w:tcPr>
            <w:tcW w:w="1303" w:type="dxa"/>
            <w:vAlign w:val="center"/>
          </w:tcPr>
          <w:p w14:paraId="3D75D4CB">
            <w:pPr>
              <w:spacing w:after="0" w:line="240" w:lineRule="auto"/>
              <w:rPr>
                <w:sz w:val="22"/>
                <w:szCs w:val="28"/>
              </w:rPr>
            </w:pPr>
            <w:r>
              <w:rPr>
                <w:rFonts w:ascii="Times New Roman" w:hAnsi="Times New Roman"/>
                <w:b w:val="0"/>
                <w:sz w:val="16"/>
                <w:szCs w:val="28"/>
              </w:rPr>
              <w:t>Lab/nhà máy</w:t>
            </w:r>
          </w:p>
        </w:tc>
        <w:tc>
          <w:tcPr>
            <w:tcW w:w="1303" w:type="dxa"/>
            <w:vAlign w:val="center"/>
          </w:tcPr>
          <w:p w14:paraId="3B185D29">
            <w:pPr>
              <w:spacing w:after="0" w:line="240" w:lineRule="auto"/>
              <w:rPr>
                <w:sz w:val="22"/>
                <w:szCs w:val="28"/>
              </w:rPr>
            </w:pPr>
            <w:r>
              <w:rPr>
                <w:rFonts w:ascii="Times New Roman" w:hAnsi="Times New Roman"/>
                <w:b w:val="0"/>
                <w:sz w:val="16"/>
                <w:szCs w:val="28"/>
              </w:rPr>
              <w:t>Arduino/MCU</w:t>
            </w:r>
          </w:p>
        </w:tc>
      </w:tr>
      <w:tr w14:paraId="6AA53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B837994">
            <w:pPr>
              <w:spacing w:after="0" w:line="240" w:lineRule="auto"/>
              <w:rPr>
                <w:sz w:val="22"/>
                <w:szCs w:val="28"/>
              </w:rPr>
            </w:pPr>
            <w:r>
              <w:rPr>
                <w:rFonts w:ascii="Times New Roman" w:hAnsi="Times New Roman"/>
                <w:b w:val="0"/>
                <w:sz w:val="16"/>
                <w:szCs w:val="28"/>
              </w:rPr>
              <w:t>R-C-I</w:t>
            </w:r>
          </w:p>
        </w:tc>
        <w:tc>
          <w:tcPr>
            <w:tcW w:w="1303" w:type="dxa"/>
            <w:vAlign w:val="center"/>
          </w:tcPr>
          <w:p w14:paraId="4BBAC19D">
            <w:pPr>
              <w:spacing w:after="0" w:line="240" w:lineRule="auto"/>
              <w:rPr>
                <w:sz w:val="22"/>
                <w:szCs w:val="28"/>
              </w:rPr>
            </w:pPr>
            <w:r>
              <w:rPr>
                <w:rFonts w:ascii="Times New Roman" w:hAnsi="Times New Roman"/>
                <w:b w:val="0"/>
                <w:sz w:val="16"/>
                <w:szCs w:val="28"/>
              </w:rPr>
              <w:t>Kỹ thuật viên CNC</w:t>
            </w:r>
          </w:p>
        </w:tc>
        <w:tc>
          <w:tcPr>
            <w:tcW w:w="1303" w:type="dxa"/>
            <w:vAlign w:val="center"/>
          </w:tcPr>
          <w:p w14:paraId="7AFCABEB">
            <w:pPr>
              <w:spacing w:after="0" w:line="240" w:lineRule="auto"/>
              <w:rPr>
                <w:sz w:val="22"/>
                <w:szCs w:val="28"/>
              </w:rPr>
            </w:pPr>
            <w:r>
              <w:rPr>
                <w:rFonts w:ascii="Times New Roman" w:hAnsi="Times New Roman"/>
                <w:b w:val="0"/>
                <w:sz w:val="16"/>
                <w:szCs w:val="28"/>
              </w:rPr>
              <w:t>Thiết lập, vận hành, đo kiểm máy CNC.</w:t>
            </w:r>
          </w:p>
        </w:tc>
        <w:tc>
          <w:tcPr>
            <w:tcW w:w="1303" w:type="dxa"/>
            <w:vAlign w:val="center"/>
          </w:tcPr>
          <w:p w14:paraId="2D099E70">
            <w:pPr>
              <w:spacing w:after="0" w:line="240" w:lineRule="auto"/>
              <w:rPr>
                <w:sz w:val="22"/>
                <w:szCs w:val="28"/>
              </w:rPr>
            </w:pPr>
            <w:r>
              <w:rPr>
                <w:rFonts w:ascii="Times New Roman" w:hAnsi="Times New Roman"/>
                <w:b w:val="0"/>
                <w:sz w:val="16"/>
                <w:szCs w:val="28"/>
              </w:rPr>
              <w:t>Máy + độ chính xác.</w:t>
            </w:r>
          </w:p>
        </w:tc>
        <w:tc>
          <w:tcPr>
            <w:tcW w:w="1303" w:type="dxa"/>
            <w:vAlign w:val="center"/>
          </w:tcPr>
          <w:p w14:paraId="134C0729">
            <w:pPr>
              <w:spacing w:after="0" w:line="240" w:lineRule="auto"/>
              <w:rPr>
                <w:sz w:val="22"/>
                <w:szCs w:val="28"/>
              </w:rPr>
            </w:pPr>
            <w:r>
              <w:rPr>
                <w:rFonts w:ascii="Times New Roman" w:hAnsi="Times New Roman"/>
                <w:b w:val="0"/>
                <w:sz w:val="16"/>
                <w:szCs w:val="28"/>
              </w:rPr>
              <w:t>Đọc bản vẽ, đo lường.</w:t>
            </w:r>
          </w:p>
        </w:tc>
        <w:tc>
          <w:tcPr>
            <w:tcW w:w="1303" w:type="dxa"/>
            <w:vAlign w:val="center"/>
          </w:tcPr>
          <w:p w14:paraId="14C1525E">
            <w:pPr>
              <w:spacing w:after="0" w:line="240" w:lineRule="auto"/>
              <w:rPr>
                <w:sz w:val="22"/>
                <w:szCs w:val="28"/>
              </w:rPr>
            </w:pPr>
            <w:r>
              <w:rPr>
                <w:rFonts w:ascii="Times New Roman" w:hAnsi="Times New Roman"/>
                <w:b w:val="0"/>
                <w:sz w:val="16"/>
                <w:szCs w:val="28"/>
              </w:rPr>
              <w:t>Cơ khí/CNC</w:t>
            </w:r>
          </w:p>
        </w:tc>
        <w:tc>
          <w:tcPr>
            <w:tcW w:w="1303" w:type="dxa"/>
            <w:vAlign w:val="center"/>
          </w:tcPr>
          <w:p w14:paraId="3DF6A9DF">
            <w:pPr>
              <w:spacing w:after="0" w:line="240" w:lineRule="auto"/>
              <w:rPr>
                <w:sz w:val="22"/>
                <w:szCs w:val="28"/>
              </w:rPr>
            </w:pPr>
            <w:r>
              <w:rPr>
                <w:rFonts w:ascii="Times New Roman" w:hAnsi="Times New Roman"/>
                <w:b w:val="0"/>
                <w:sz w:val="16"/>
                <w:szCs w:val="28"/>
              </w:rPr>
              <w:t>Xưởng</w:t>
            </w:r>
          </w:p>
        </w:tc>
        <w:tc>
          <w:tcPr>
            <w:tcW w:w="1303" w:type="dxa"/>
            <w:vAlign w:val="center"/>
          </w:tcPr>
          <w:p w14:paraId="72B9E13A">
            <w:pPr>
              <w:spacing w:after="0" w:line="240" w:lineRule="auto"/>
              <w:rPr>
                <w:sz w:val="22"/>
                <w:szCs w:val="28"/>
              </w:rPr>
            </w:pPr>
            <w:r>
              <w:rPr>
                <w:rFonts w:ascii="Times New Roman" w:hAnsi="Times New Roman"/>
                <w:b w:val="0"/>
                <w:sz w:val="16"/>
                <w:szCs w:val="28"/>
              </w:rPr>
              <w:t>CNC/CAD-CAM</w:t>
            </w:r>
          </w:p>
        </w:tc>
      </w:tr>
      <w:tr w14:paraId="14A5F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02F3A7DE">
            <w:pPr>
              <w:spacing w:after="0" w:line="240" w:lineRule="auto"/>
              <w:rPr>
                <w:sz w:val="22"/>
                <w:szCs w:val="28"/>
              </w:rPr>
            </w:pPr>
            <w:r>
              <w:rPr>
                <w:rFonts w:ascii="Times New Roman" w:hAnsi="Times New Roman"/>
                <w:b w:val="0"/>
                <w:sz w:val="16"/>
                <w:szCs w:val="28"/>
              </w:rPr>
              <w:t>R-C</w:t>
            </w:r>
          </w:p>
        </w:tc>
        <w:tc>
          <w:tcPr>
            <w:tcW w:w="1303" w:type="dxa"/>
            <w:vAlign w:val="center"/>
          </w:tcPr>
          <w:p w14:paraId="0874B8BD">
            <w:pPr>
              <w:spacing w:after="0" w:line="240" w:lineRule="auto"/>
              <w:rPr>
                <w:sz w:val="22"/>
                <w:szCs w:val="28"/>
              </w:rPr>
            </w:pPr>
            <w:r>
              <w:rPr>
                <w:rFonts w:ascii="Times New Roman" w:hAnsi="Times New Roman"/>
                <w:b w:val="0"/>
                <w:sz w:val="16"/>
                <w:szCs w:val="28"/>
              </w:rPr>
              <w:t>Kỹ thuật viên ô tô</w:t>
            </w:r>
          </w:p>
        </w:tc>
        <w:tc>
          <w:tcPr>
            <w:tcW w:w="1303" w:type="dxa"/>
            <w:vAlign w:val="center"/>
          </w:tcPr>
          <w:p w14:paraId="350FFD84">
            <w:pPr>
              <w:spacing w:after="0" w:line="240" w:lineRule="auto"/>
              <w:rPr>
                <w:sz w:val="22"/>
                <w:szCs w:val="28"/>
              </w:rPr>
            </w:pPr>
            <w:r>
              <w:rPr>
                <w:rFonts w:ascii="Times New Roman" w:hAnsi="Times New Roman"/>
                <w:b w:val="0"/>
                <w:sz w:val="16"/>
                <w:szCs w:val="28"/>
              </w:rPr>
              <w:t>Chẩn đoán, bảo dưỡng, sửa chữa.</w:t>
            </w:r>
          </w:p>
        </w:tc>
        <w:tc>
          <w:tcPr>
            <w:tcW w:w="1303" w:type="dxa"/>
            <w:vAlign w:val="center"/>
          </w:tcPr>
          <w:p w14:paraId="0051D1A9">
            <w:pPr>
              <w:spacing w:after="0" w:line="240" w:lineRule="auto"/>
              <w:rPr>
                <w:sz w:val="22"/>
                <w:szCs w:val="28"/>
              </w:rPr>
            </w:pPr>
            <w:r>
              <w:rPr>
                <w:rFonts w:ascii="Times New Roman" w:hAnsi="Times New Roman"/>
                <w:b w:val="0"/>
                <w:sz w:val="16"/>
                <w:szCs w:val="28"/>
              </w:rPr>
              <w:t>Xe + thao tác.</w:t>
            </w:r>
          </w:p>
        </w:tc>
        <w:tc>
          <w:tcPr>
            <w:tcW w:w="1303" w:type="dxa"/>
            <w:vAlign w:val="center"/>
          </w:tcPr>
          <w:p w14:paraId="0047F3F4">
            <w:pPr>
              <w:spacing w:after="0" w:line="240" w:lineRule="auto"/>
              <w:rPr>
                <w:sz w:val="22"/>
                <w:szCs w:val="28"/>
              </w:rPr>
            </w:pPr>
            <w:r>
              <w:rPr>
                <w:rFonts w:ascii="Times New Roman" w:hAnsi="Times New Roman"/>
                <w:b w:val="0"/>
                <w:sz w:val="16"/>
                <w:szCs w:val="28"/>
              </w:rPr>
              <w:t>Cơ khí, điện ô tô.</w:t>
            </w:r>
          </w:p>
        </w:tc>
        <w:tc>
          <w:tcPr>
            <w:tcW w:w="1303" w:type="dxa"/>
            <w:vAlign w:val="center"/>
          </w:tcPr>
          <w:p w14:paraId="502EDD95">
            <w:pPr>
              <w:spacing w:after="0" w:line="240" w:lineRule="auto"/>
              <w:rPr>
                <w:sz w:val="22"/>
                <w:szCs w:val="28"/>
              </w:rPr>
            </w:pPr>
            <w:r>
              <w:rPr>
                <w:rFonts w:ascii="Times New Roman" w:hAnsi="Times New Roman"/>
                <w:b w:val="0"/>
                <w:sz w:val="16"/>
                <w:szCs w:val="28"/>
              </w:rPr>
              <w:t>Ô tô</w:t>
            </w:r>
          </w:p>
        </w:tc>
        <w:tc>
          <w:tcPr>
            <w:tcW w:w="1303" w:type="dxa"/>
            <w:vAlign w:val="center"/>
          </w:tcPr>
          <w:p w14:paraId="56CAADA2">
            <w:pPr>
              <w:spacing w:after="0" w:line="240" w:lineRule="auto"/>
              <w:rPr>
                <w:sz w:val="22"/>
                <w:szCs w:val="28"/>
              </w:rPr>
            </w:pPr>
            <w:r>
              <w:rPr>
                <w:rFonts w:ascii="Times New Roman" w:hAnsi="Times New Roman"/>
                <w:b w:val="0"/>
                <w:sz w:val="16"/>
                <w:szCs w:val="28"/>
              </w:rPr>
              <w:t>Xưởng dịch vụ</w:t>
            </w:r>
          </w:p>
        </w:tc>
        <w:tc>
          <w:tcPr>
            <w:tcW w:w="1303" w:type="dxa"/>
            <w:vAlign w:val="center"/>
          </w:tcPr>
          <w:p w14:paraId="4AFC1B4B">
            <w:pPr>
              <w:spacing w:after="0" w:line="240" w:lineRule="auto"/>
              <w:rPr>
                <w:sz w:val="22"/>
                <w:szCs w:val="28"/>
              </w:rPr>
            </w:pPr>
            <w:r>
              <w:rPr>
                <w:rFonts w:ascii="Times New Roman" w:hAnsi="Times New Roman"/>
                <w:b w:val="0"/>
                <w:sz w:val="16"/>
                <w:szCs w:val="28"/>
              </w:rPr>
              <w:t>Thực hành xe</w:t>
            </w:r>
          </w:p>
        </w:tc>
      </w:tr>
      <w:tr w14:paraId="6CFF3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63AAD5B8">
            <w:pPr>
              <w:spacing w:after="0" w:line="240" w:lineRule="auto"/>
              <w:rPr>
                <w:sz w:val="22"/>
                <w:szCs w:val="28"/>
              </w:rPr>
            </w:pPr>
            <w:r>
              <w:rPr>
                <w:rFonts w:ascii="Times New Roman" w:hAnsi="Times New Roman"/>
                <w:b w:val="0"/>
                <w:sz w:val="16"/>
                <w:szCs w:val="28"/>
              </w:rPr>
              <w:t>R-C</w:t>
            </w:r>
          </w:p>
        </w:tc>
        <w:tc>
          <w:tcPr>
            <w:tcW w:w="1303" w:type="dxa"/>
            <w:vAlign w:val="center"/>
          </w:tcPr>
          <w:p w14:paraId="71D92FE7">
            <w:pPr>
              <w:spacing w:after="0" w:line="240" w:lineRule="auto"/>
              <w:rPr>
                <w:sz w:val="22"/>
                <w:szCs w:val="28"/>
              </w:rPr>
            </w:pPr>
            <w:r>
              <w:rPr>
                <w:rFonts w:ascii="Times New Roman" w:hAnsi="Times New Roman"/>
                <w:b w:val="0"/>
                <w:sz w:val="16"/>
                <w:szCs w:val="28"/>
              </w:rPr>
              <w:t>Kỹ thuật viên điện công nghiệp</w:t>
            </w:r>
          </w:p>
        </w:tc>
        <w:tc>
          <w:tcPr>
            <w:tcW w:w="1303" w:type="dxa"/>
            <w:vAlign w:val="center"/>
          </w:tcPr>
          <w:p w14:paraId="08545E40">
            <w:pPr>
              <w:spacing w:after="0" w:line="240" w:lineRule="auto"/>
              <w:rPr>
                <w:sz w:val="22"/>
                <w:szCs w:val="28"/>
              </w:rPr>
            </w:pPr>
            <w:r>
              <w:rPr>
                <w:rFonts w:ascii="Times New Roman" w:hAnsi="Times New Roman"/>
                <w:b w:val="0"/>
                <w:sz w:val="16"/>
                <w:szCs w:val="28"/>
              </w:rPr>
              <w:t>Lắp đặt/bảo trì hệ thống điện.</w:t>
            </w:r>
          </w:p>
        </w:tc>
        <w:tc>
          <w:tcPr>
            <w:tcW w:w="1303" w:type="dxa"/>
            <w:vAlign w:val="center"/>
          </w:tcPr>
          <w:p w14:paraId="52718396">
            <w:pPr>
              <w:spacing w:after="0" w:line="240" w:lineRule="auto"/>
              <w:rPr>
                <w:sz w:val="22"/>
                <w:szCs w:val="28"/>
              </w:rPr>
            </w:pPr>
            <w:r>
              <w:rPr>
                <w:rFonts w:ascii="Times New Roman" w:hAnsi="Times New Roman"/>
                <w:b w:val="0"/>
                <w:sz w:val="16"/>
                <w:szCs w:val="28"/>
              </w:rPr>
              <w:t>Thiết bị + quy trình.</w:t>
            </w:r>
          </w:p>
        </w:tc>
        <w:tc>
          <w:tcPr>
            <w:tcW w:w="1303" w:type="dxa"/>
            <w:vAlign w:val="center"/>
          </w:tcPr>
          <w:p w14:paraId="6BD2B2FA">
            <w:pPr>
              <w:spacing w:after="0" w:line="240" w:lineRule="auto"/>
              <w:rPr>
                <w:sz w:val="22"/>
                <w:szCs w:val="28"/>
              </w:rPr>
            </w:pPr>
            <w:r>
              <w:rPr>
                <w:rFonts w:ascii="Times New Roman" w:hAnsi="Times New Roman"/>
                <w:b w:val="0"/>
                <w:sz w:val="16"/>
                <w:szCs w:val="28"/>
              </w:rPr>
              <w:t>Đấu nối, đo, an toàn.</w:t>
            </w:r>
          </w:p>
        </w:tc>
        <w:tc>
          <w:tcPr>
            <w:tcW w:w="1303" w:type="dxa"/>
            <w:vAlign w:val="center"/>
          </w:tcPr>
          <w:p w14:paraId="05AB72C1">
            <w:pPr>
              <w:spacing w:after="0" w:line="240" w:lineRule="auto"/>
              <w:rPr>
                <w:sz w:val="22"/>
                <w:szCs w:val="28"/>
              </w:rPr>
            </w:pPr>
            <w:r>
              <w:rPr>
                <w:rFonts w:ascii="Times New Roman" w:hAnsi="Times New Roman"/>
                <w:b w:val="0"/>
                <w:sz w:val="16"/>
                <w:szCs w:val="28"/>
              </w:rPr>
              <w:t>Điện công nghiệp</w:t>
            </w:r>
          </w:p>
        </w:tc>
        <w:tc>
          <w:tcPr>
            <w:tcW w:w="1303" w:type="dxa"/>
            <w:vAlign w:val="center"/>
          </w:tcPr>
          <w:p w14:paraId="7D309507">
            <w:pPr>
              <w:spacing w:after="0" w:line="240" w:lineRule="auto"/>
              <w:rPr>
                <w:sz w:val="22"/>
                <w:szCs w:val="28"/>
              </w:rPr>
            </w:pPr>
            <w:r>
              <w:rPr>
                <w:rFonts w:ascii="Times New Roman" w:hAnsi="Times New Roman"/>
                <w:b w:val="0"/>
                <w:sz w:val="16"/>
                <w:szCs w:val="28"/>
              </w:rPr>
              <w:t>Nhà máy</w:t>
            </w:r>
          </w:p>
        </w:tc>
        <w:tc>
          <w:tcPr>
            <w:tcW w:w="1303" w:type="dxa"/>
            <w:vAlign w:val="center"/>
          </w:tcPr>
          <w:p w14:paraId="6A3305C3">
            <w:pPr>
              <w:spacing w:after="0" w:line="240" w:lineRule="auto"/>
              <w:rPr>
                <w:sz w:val="22"/>
                <w:szCs w:val="28"/>
              </w:rPr>
            </w:pPr>
            <w:r>
              <w:rPr>
                <w:rFonts w:ascii="Times New Roman" w:hAnsi="Times New Roman"/>
                <w:b w:val="0"/>
                <w:sz w:val="16"/>
                <w:szCs w:val="28"/>
              </w:rPr>
              <w:t>Mạch điện</w:t>
            </w:r>
          </w:p>
        </w:tc>
      </w:tr>
      <w:tr w14:paraId="185E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64A85DC4">
            <w:pPr>
              <w:spacing w:after="0" w:line="240" w:lineRule="auto"/>
              <w:rPr>
                <w:sz w:val="22"/>
                <w:szCs w:val="28"/>
              </w:rPr>
            </w:pPr>
            <w:r>
              <w:rPr>
                <w:rFonts w:ascii="Times New Roman" w:hAnsi="Times New Roman"/>
                <w:b w:val="0"/>
                <w:sz w:val="16"/>
                <w:szCs w:val="28"/>
              </w:rPr>
              <w:t>R-C</w:t>
            </w:r>
          </w:p>
        </w:tc>
        <w:tc>
          <w:tcPr>
            <w:tcW w:w="1303" w:type="dxa"/>
            <w:vAlign w:val="center"/>
          </w:tcPr>
          <w:p w14:paraId="5BF4417B">
            <w:pPr>
              <w:spacing w:after="0" w:line="240" w:lineRule="auto"/>
              <w:rPr>
                <w:sz w:val="22"/>
                <w:szCs w:val="28"/>
              </w:rPr>
            </w:pPr>
            <w:r>
              <w:rPr>
                <w:rFonts w:ascii="Times New Roman" w:hAnsi="Times New Roman"/>
                <w:b w:val="0"/>
                <w:sz w:val="16"/>
                <w:szCs w:val="28"/>
              </w:rPr>
              <w:t>Kỹ thuật HVAC</w:t>
            </w:r>
          </w:p>
        </w:tc>
        <w:tc>
          <w:tcPr>
            <w:tcW w:w="1303" w:type="dxa"/>
            <w:vAlign w:val="center"/>
          </w:tcPr>
          <w:p w14:paraId="718DD2D2">
            <w:pPr>
              <w:spacing w:after="0" w:line="240" w:lineRule="auto"/>
              <w:rPr>
                <w:sz w:val="22"/>
                <w:szCs w:val="28"/>
              </w:rPr>
            </w:pPr>
            <w:r>
              <w:rPr>
                <w:rFonts w:ascii="Times New Roman" w:hAnsi="Times New Roman"/>
                <w:b w:val="0"/>
                <w:sz w:val="16"/>
                <w:szCs w:val="28"/>
              </w:rPr>
              <w:t>Lắp đặt/bảo trì điều hòa và thông gió.</w:t>
            </w:r>
          </w:p>
        </w:tc>
        <w:tc>
          <w:tcPr>
            <w:tcW w:w="1303" w:type="dxa"/>
            <w:vAlign w:val="center"/>
          </w:tcPr>
          <w:p w14:paraId="3F5E3B70">
            <w:pPr>
              <w:spacing w:after="0" w:line="240" w:lineRule="auto"/>
              <w:rPr>
                <w:sz w:val="22"/>
                <w:szCs w:val="28"/>
              </w:rPr>
            </w:pPr>
            <w:r>
              <w:rPr>
                <w:rFonts w:ascii="Times New Roman" w:hAnsi="Times New Roman"/>
                <w:b w:val="0"/>
                <w:sz w:val="16"/>
                <w:szCs w:val="28"/>
              </w:rPr>
              <w:t>Thiết bị + hiện trường.</w:t>
            </w:r>
          </w:p>
        </w:tc>
        <w:tc>
          <w:tcPr>
            <w:tcW w:w="1303" w:type="dxa"/>
            <w:vAlign w:val="center"/>
          </w:tcPr>
          <w:p w14:paraId="647F0035">
            <w:pPr>
              <w:spacing w:after="0" w:line="240" w:lineRule="auto"/>
              <w:rPr>
                <w:sz w:val="22"/>
                <w:szCs w:val="28"/>
              </w:rPr>
            </w:pPr>
            <w:r>
              <w:rPr>
                <w:rFonts w:ascii="Times New Roman" w:hAnsi="Times New Roman"/>
                <w:b w:val="0"/>
                <w:sz w:val="16"/>
                <w:szCs w:val="28"/>
              </w:rPr>
              <w:t>Điện lạnh, đo, an toàn.</w:t>
            </w:r>
          </w:p>
        </w:tc>
        <w:tc>
          <w:tcPr>
            <w:tcW w:w="1303" w:type="dxa"/>
            <w:vAlign w:val="center"/>
          </w:tcPr>
          <w:p w14:paraId="71992D58">
            <w:pPr>
              <w:spacing w:after="0" w:line="240" w:lineRule="auto"/>
              <w:rPr>
                <w:sz w:val="22"/>
                <w:szCs w:val="28"/>
              </w:rPr>
            </w:pPr>
            <w:r>
              <w:rPr>
                <w:rFonts w:ascii="Times New Roman" w:hAnsi="Times New Roman"/>
                <w:b w:val="0"/>
                <w:sz w:val="16"/>
                <w:szCs w:val="28"/>
              </w:rPr>
              <w:t>Nhiệt-lạnh</w:t>
            </w:r>
          </w:p>
        </w:tc>
        <w:tc>
          <w:tcPr>
            <w:tcW w:w="1303" w:type="dxa"/>
            <w:vAlign w:val="center"/>
          </w:tcPr>
          <w:p w14:paraId="47A95033">
            <w:pPr>
              <w:spacing w:after="0" w:line="240" w:lineRule="auto"/>
              <w:rPr>
                <w:sz w:val="22"/>
                <w:szCs w:val="28"/>
              </w:rPr>
            </w:pPr>
            <w:r>
              <w:rPr>
                <w:rFonts w:ascii="Times New Roman" w:hAnsi="Times New Roman"/>
                <w:b w:val="0"/>
                <w:sz w:val="16"/>
                <w:szCs w:val="28"/>
              </w:rPr>
              <w:t>Công trình</w:t>
            </w:r>
          </w:p>
        </w:tc>
        <w:tc>
          <w:tcPr>
            <w:tcW w:w="1303" w:type="dxa"/>
            <w:vAlign w:val="center"/>
          </w:tcPr>
          <w:p w14:paraId="021F5EE4">
            <w:pPr>
              <w:spacing w:after="0" w:line="240" w:lineRule="auto"/>
              <w:rPr>
                <w:sz w:val="22"/>
                <w:szCs w:val="28"/>
              </w:rPr>
            </w:pPr>
            <w:r>
              <w:rPr>
                <w:rFonts w:ascii="Times New Roman" w:hAnsi="Times New Roman"/>
                <w:b w:val="0"/>
                <w:sz w:val="16"/>
                <w:szCs w:val="28"/>
              </w:rPr>
              <w:t>Mô hình HVAC</w:t>
            </w:r>
          </w:p>
        </w:tc>
      </w:tr>
      <w:tr w14:paraId="719A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1BC97E21">
            <w:pPr>
              <w:spacing w:after="0" w:line="240" w:lineRule="auto"/>
              <w:rPr>
                <w:sz w:val="22"/>
                <w:szCs w:val="28"/>
              </w:rPr>
            </w:pPr>
            <w:r>
              <w:rPr>
                <w:rFonts w:ascii="Times New Roman" w:hAnsi="Times New Roman"/>
                <w:b w:val="0"/>
                <w:sz w:val="16"/>
                <w:szCs w:val="28"/>
              </w:rPr>
              <w:t>R-I</w:t>
            </w:r>
          </w:p>
        </w:tc>
        <w:tc>
          <w:tcPr>
            <w:tcW w:w="1303" w:type="dxa"/>
            <w:vAlign w:val="center"/>
          </w:tcPr>
          <w:p w14:paraId="3A6334CB">
            <w:pPr>
              <w:spacing w:after="0" w:line="240" w:lineRule="auto"/>
              <w:rPr>
                <w:sz w:val="22"/>
                <w:szCs w:val="28"/>
              </w:rPr>
            </w:pPr>
            <w:r>
              <w:rPr>
                <w:rFonts w:ascii="Times New Roman" w:hAnsi="Times New Roman"/>
                <w:b w:val="0"/>
                <w:sz w:val="16"/>
                <w:szCs w:val="28"/>
              </w:rPr>
              <w:t>Kỹ thuật môi trường</w:t>
            </w:r>
          </w:p>
        </w:tc>
        <w:tc>
          <w:tcPr>
            <w:tcW w:w="1303" w:type="dxa"/>
            <w:vAlign w:val="center"/>
          </w:tcPr>
          <w:p w14:paraId="4B61D745">
            <w:pPr>
              <w:spacing w:after="0" w:line="240" w:lineRule="auto"/>
              <w:rPr>
                <w:sz w:val="22"/>
                <w:szCs w:val="28"/>
              </w:rPr>
            </w:pPr>
            <w:r>
              <w:rPr>
                <w:rFonts w:ascii="Times New Roman" w:hAnsi="Times New Roman"/>
                <w:b w:val="0"/>
                <w:sz w:val="16"/>
                <w:szCs w:val="28"/>
              </w:rPr>
              <w:t>Vận hành/lấy mẫu hệ thống môi trường.</w:t>
            </w:r>
          </w:p>
        </w:tc>
        <w:tc>
          <w:tcPr>
            <w:tcW w:w="1303" w:type="dxa"/>
            <w:vAlign w:val="center"/>
          </w:tcPr>
          <w:p w14:paraId="004BCD96">
            <w:pPr>
              <w:spacing w:after="0" w:line="240" w:lineRule="auto"/>
              <w:rPr>
                <w:sz w:val="22"/>
                <w:szCs w:val="28"/>
              </w:rPr>
            </w:pPr>
            <w:r>
              <w:rPr>
                <w:rFonts w:ascii="Times New Roman" w:hAnsi="Times New Roman"/>
                <w:b w:val="0"/>
                <w:sz w:val="16"/>
                <w:szCs w:val="28"/>
              </w:rPr>
              <w:t>Thiết bị + khoa học.</w:t>
            </w:r>
          </w:p>
        </w:tc>
        <w:tc>
          <w:tcPr>
            <w:tcW w:w="1303" w:type="dxa"/>
            <w:vAlign w:val="center"/>
          </w:tcPr>
          <w:p w14:paraId="00E7B619">
            <w:pPr>
              <w:spacing w:after="0" w:line="240" w:lineRule="auto"/>
              <w:rPr>
                <w:sz w:val="22"/>
                <w:szCs w:val="28"/>
              </w:rPr>
            </w:pPr>
            <w:r>
              <w:rPr>
                <w:rFonts w:ascii="Times New Roman" w:hAnsi="Times New Roman"/>
                <w:b w:val="0"/>
                <w:sz w:val="16"/>
                <w:szCs w:val="28"/>
              </w:rPr>
              <w:t>Hóa, đo, dữ liệu.</w:t>
            </w:r>
          </w:p>
        </w:tc>
        <w:tc>
          <w:tcPr>
            <w:tcW w:w="1303" w:type="dxa"/>
            <w:vAlign w:val="center"/>
          </w:tcPr>
          <w:p w14:paraId="2911B275">
            <w:pPr>
              <w:spacing w:after="0" w:line="240" w:lineRule="auto"/>
              <w:rPr>
                <w:sz w:val="22"/>
                <w:szCs w:val="28"/>
              </w:rPr>
            </w:pPr>
            <w:r>
              <w:rPr>
                <w:rFonts w:ascii="Times New Roman" w:hAnsi="Times New Roman"/>
                <w:b w:val="0"/>
                <w:sz w:val="16"/>
                <w:szCs w:val="28"/>
              </w:rPr>
              <w:t>Môi trường</w:t>
            </w:r>
          </w:p>
        </w:tc>
        <w:tc>
          <w:tcPr>
            <w:tcW w:w="1303" w:type="dxa"/>
            <w:vAlign w:val="center"/>
          </w:tcPr>
          <w:p w14:paraId="713DC443">
            <w:pPr>
              <w:spacing w:after="0" w:line="240" w:lineRule="auto"/>
              <w:rPr>
                <w:sz w:val="22"/>
                <w:szCs w:val="28"/>
              </w:rPr>
            </w:pPr>
            <w:r>
              <w:rPr>
                <w:rFonts w:ascii="Times New Roman" w:hAnsi="Times New Roman"/>
                <w:b w:val="0"/>
                <w:sz w:val="16"/>
                <w:szCs w:val="28"/>
              </w:rPr>
              <w:t>Nhà máy/lab</w:t>
            </w:r>
          </w:p>
        </w:tc>
        <w:tc>
          <w:tcPr>
            <w:tcW w:w="1303" w:type="dxa"/>
            <w:vAlign w:val="center"/>
          </w:tcPr>
          <w:p w14:paraId="34D2B724">
            <w:pPr>
              <w:spacing w:after="0" w:line="240" w:lineRule="auto"/>
              <w:rPr>
                <w:sz w:val="22"/>
                <w:szCs w:val="28"/>
              </w:rPr>
            </w:pPr>
            <w:r>
              <w:rPr>
                <w:rFonts w:ascii="Times New Roman" w:hAnsi="Times New Roman"/>
                <w:b w:val="0"/>
                <w:sz w:val="16"/>
                <w:szCs w:val="28"/>
              </w:rPr>
              <w:t>Lấy mẫu</w:t>
            </w:r>
          </w:p>
        </w:tc>
      </w:tr>
      <w:tr w14:paraId="2D439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49C17E9D">
            <w:pPr>
              <w:spacing w:after="0" w:line="240" w:lineRule="auto"/>
              <w:rPr>
                <w:sz w:val="22"/>
                <w:szCs w:val="28"/>
              </w:rPr>
            </w:pPr>
            <w:r>
              <w:rPr>
                <w:rFonts w:ascii="Times New Roman" w:hAnsi="Times New Roman"/>
                <w:b w:val="0"/>
                <w:sz w:val="16"/>
                <w:szCs w:val="28"/>
              </w:rPr>
              <w:t>R-I</w:t>
            </w:r>
          </w:p>
        </w:tc>
        <w:tc>
          <w:tcPr>
            <w:tcW w:w="1303" w:type="dxa"/>
            <w:vAlign w:val="center"/>
          </w:tcPr>
          <w:p w14:paraId="07D48D97">
            <w:pPr>
              <w:spacing w:after="0" w:line="240" w:lineRule="auto"/>
              <w:rPr>
                <w:sz w:val="22"/>
                <w:szCs w:val="28"/>
              </w:rPr>
            </w:pPr>
            <w:r>
              <w:rPr>
                <w:rFonts w:ascii="Times New Roman" w:hAnsi="Times New Roman"/>
                <w:b w:val="0"/>
                <w:sz w:val="16"/>
                <w:szCs w:val="28"/>
              </w:rPr>
              <w:t>Kỹ thuật nông nghiệp công nghệ cao</w:t>
            </w:r>
          </w:p>
        </w:tc>
        <w:tc>
          <w:tcPr>
            <w:tcW w:w="1303" w:type="dxa"/>
            <w:vAlign w:val="center"/>
          </w:tcPr>
          <w:p w14:paraId="0904EBC5">
            <w:pPr>
              <w:spacing w:after="0" w:line="240" w:lineRule="auto"/>
              <w:rPr>
                <w:sz w:val="22"/>
                <w:szCs w:val="28"/>
              </w:rPr>
            </w:pPr>
            <w:r>
              <w:rPr>
                <w:rFonts w:ascii="Times New Roman" w:hAnsi="Times New Roman"/>
                <w:b w:val="0"/>
                <w:sz w:val="16"/>
                <w:szCs w:val="28"/>
              </w:rPr>
              <w:t>Giám sát cây trồng, cảm biến, hệ thống canh tác.</w:t>
            </w:r>
          </w:p>
        </w:tc>
        <w:tc>
          <w:tcPr>
            <w:tcW w:w="1303" w:type="dxa"/>
            <w:vAlign w:val="center"/>
          </w:tcPr>
          <w:p w14:paraId="367CFA58">
            <w:pPr>
              <w:spacing w:after="0" w:line="240" w:lineRule="auto"/>
              <w:rPr>
                <w:sz w:val="22"/>
                <w:szCs w:val="28"/>
              </w:rPr>
            </w:pPr>
            <w:r>
              <w:rPr>
                <w:rFonts w:ascii="Times New Roman" w:hAnsi="Times New Roman"/>
                <w:b w:val="0"/>
                <w:sz w:val="16"/>
                <w:szCs w:val="28"/>
              </w:rPr>
              <w:t>Thiên nhiên + công nghệ.</w:t>
            </w:r>
          </w:p>
        </w:tc>
        <w:tc>
          <w:tcPr>
            <w:tcW w:w="1303" w:type="dxa"/>
            <w:vAlign w:val="center"/>
          </w:tcPr>
          <w:p w14:paraId="2D17D69A">
            <w:pPr>
              <w:spacing w:after="0" w:line="240" w:lineRule="auto"/>
              <w:rPr>
                <w:sz w:val="22"/>
                <w:szCs w:val="28"/>
              </w:rPr>
            </w:pPr>
            <w:r>
              <w:rPr>
                <w:rFonts w:ascii="Times New Roman" w:hAnsi="Times New Roman"/>
                <w:b w:val="0"/>
                <w:sz w:val="16"/>
                <w:szCs w:val="28"/>
              </w:rPr>
              <w:t>Sinh, dữ liệu, thiết bị.</w:t>
            </w:r>
          </w:p>
        </w:tc>
        <w:tc>
          <w:tcPr>
            <w:tcW w:w="1303" w:type="dxa"/>
            <w:vAlign w:val="center"/>
          </w:tcPr>
          <w:p w14:paraId="2050308F">
            <w:pPr>
              <w:spacing w:after="0" w:line="240" w:lineRule="auto"/>
              <w:rPr>
                <w:sz w:val="22"/>
                <w:szCs w:val="28"/>
              </w:rPr>
            </w:pPr>
            <w:r>
              <w:rPr>
                <w:rFonts w:ascii="Times New Roman" w:hAnsi="Times New Roman"/>
                <w:b w:val="0"/>
                <w:sz w:val="16"/>
                <w:szCs w:val="28"/>
              </w:rPr>
              <w:t>Nông nghiệp/CNTT</w:t>
            </w:r>
          </w:p>
        </w:tc>
        <w:tc>
          <w:tcPr>
            <w:tcW w:w="1303" w:type="dxa"/>
            <w:vAlign w:val="center"/>
          </w:tcPr>
          <w:p w14:paraId="2D14D7C2">
            <w:pPr>
              <w:spacing w:after="0" w:line="240" w:lineRule="auto"/>
              <w:rPr>
                <w:sz w:val="22"/>
                <w:szCs w:val="28"/>
              </w:rPr>
            </w:pPr>
            <w:r>
              <w:rPr>
                <w:rFonts w:ascii="Times New Roman" w:hAnsi="Times New Roman"/>
                <w:b w:val="0"/>
                <w:sz w:val="16"/>
                <w:szCs w:val="28"/>
              </w:rPr>
              <w:t>Trang trại</w:t>
            </w:r>
          </w:p>
        </w:tc>
        <w:tc>
          <w:tcPr>
            <w:tcW w:w="1303" w:type="dxa"/>
            <w:vAlign w:val="center"/>
          </w:tcPr>
          <w:p w14:paraId="76FBBF5B">
            <w:pPr>
              <w:spacing w:after="0" w:line="240" w:lineRule="auto"/>
              <w:rPr>
                <w:sz w:val="22"/>
                <w:szCs w:val="28"/>
              </w:rPr>
            </w:pPr>
            <w:r>
              <w:rPr>
                <w:rFonts w:ascii="Times New Roman" w:hAnsi="Times New Roman"/>
                <w:b w:val="0"/>
                <w:sz w:val="16"/>
                <w:szCs w:val="28"/>
              </w:rPr>
              <w:t>IoT nông nghiệp</w:t>
            </w:r>
          </w:p>
        </w:tc>
      </w:tr>
      <w:tr w14:paraId="54F01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14D7070">
            <w:pPr>
              <w:spacing w:after="0" w:line="240" w:lineRule="auto"/>
              <w:rPr>
                <w:sz w:val="22"/>
                <w:szCs w:val="28"/>
              </w:rPr>
            </w:pPr>
            <w:r>
              <w:rPr>
                <w:rFonts w:ascii="Times New Roman" w:hAnsi="Times New Roman"/>
                <w:b w:val="0"/>
                <w:sz w:val="16"/>
                <w:szCs w:val="28"/>
              </w:rPr>
              <w:t>R-A-I</w:t>
            </w:r>
          </w:p>
        </w:tc>
        <w:tc>
          <w:tcPr>
            <w:tcW w:w="1303" w:type="dxa"/>
            <w:vAlign w:val="center"/>
          </w:tcPr>
          <w:p w14:paraId="7E45EF8C">
            <w:pPr>
              <w:spacing w:after="0" w:line="240" w:lineRule="auto"/>
              <w:rPr>
                <w:sz w:val="22"/>
                <w:szCs w:val="28"/>
              </w:rPr>
            </w:pPr>
            <w:r>
              <w:rPr>
                <w:rFonts w:ascii="Times New Roman" w:hAnsi="Times New Roman"/>
                <w:b w:val="0"/>
                <w:sz w:val="16"/>
                <w:szCs w:val="28"/>
              </w:rPr>
              <w:t>Kiến trúc sư</w:t>
            </w:r>
          </w:p>
        </w:tc>
        <w:tc>
          <w:tcPr>
            <w:tcW w:w="1303" w:type="dxa"/>
            <w:vAlign w:val="center"/>
          </w:tcPr>
          <w:p w14:paraId="49F745D6">
            <w:pPr>
              <w:spacing w:after="0" w:line="240" w:lineRule="auto"/>
              <w:rPr>
                <w:sz w:val="22"/>
                <w:szCs w:val="28"/>
              </w:rPr>
            </w:pPr>
            <w:r>
              <w:rPr>
                <w:rFonts w:ascii="Times New Roman" w:hAnsi="Times New Roman"/>
                <w:b w:val="0"/>
                <w:sz w:val="16"/>
                <w:szCs w:val="28"/>
              </w:rPr>
              <w:t>Thiết kế công trình và không gian.</w:t>
            </w:r>
          </w:p>
        </w:tc>
        <w:tc>
          <w:tcPr>
            <w:tcW w:w="1303" w:type="dxa"/>
            <w:vAlign w:val="center"/>
          </w:tcPr>
          <w:p w14:paraId="78B2D58C">
            <w:pPr>
              <w:spacing w:after="0" w:line="240" w:lineRule="auto"/>
              <w:rPr>
                <w:sz w:val="22"/>
                <w:szCs w:val="28"/>
              </w:rPr>
            </w:pPr>
            <w:r>
              <w:rPr>
                <w:rFonts w:ascii="Times New Roman" w:hAnsi="Times New Roman"/>
                <w:b w:val="0"/>
                <w:sz w:val="16"/>
                <w:szCs w:val="28"/>
              </w:rPr>
              <w:t>Không gian + thẩm mỹ + kỹ thuật.</w:t>
            </w:r>
          </w:p>
        </w:tc>
        <w:tc>
          <w:tcPr>
            <w:tcW w:w="1303" w:type="dxa"/>
            <w:vAlign w:val="center"/>
          </w:tcPr>
          <w:p w14:paraId="20586039">
            <w:pPr>
              <w:spacing w:after="0" w:line="240" w:lineRule="auto"/>
              <w:rPr>
                <w:sz w:val="22"/>
                <w:szCs w:val="28"/>
              </w:rPr>
            </w:pPr>
            <w:r>
              <w:rPr>
                <w:rFonts w:ascii="Times New Roman" w:hAnsi="Times New Roman"/>
                <w:b w:val="0"/>
                <w:sz w:val="16"/>
                <w:szCs w:val="28"/>
              </w:rPr>
              <w:t>Hình học, vẽ, CAD/BIM.</w:t>
            </w:r>
          </w:p>
        </w:tc>
        <w:tc>
          <w:tcPr>
            <w:tcW w:w="1303" w:type="dxa"/>
            <w:vAlign w:val="center"/>
          </w:tcPr>
          <w:p w14:paraId="6DB75339">
            <w:pPr>
              <w:spacing w:after="0" w:line="240" w:lineRule="auto"/>
              <w:rPr>
                <w:sz w:val="22"/>
                <w:szCs w:val="28"/>
              </w:rPr>
            </w:pPr>
            <w:r>
              <w:rPr>
                <w:rFonts w:ascii="Times New Roman" w:hAnsi="Times New Roman"/>
                <w:b w:val="0"/>
                <w:sz w:val="16"/>
                <w:szCs w:val="28"/>
              </w:rPr>
              <w:t>Kiến trúc</w:t>
            </w:r>
          </w:p>
        </w:tc>
        <w:tc>
          <w:tcPr>
            <w:tcW w:w="1303" w:type="dxa"/>
            <w:vAlign w:val="center"/>
          </w:tcPr>
          <w:p w14:paraId="7776877F">
            <w:pPr>
              <w:spacing w:after="0" w:line="240" w:lineRule="auto"/>
              <w:rPr>
                <w:sz w:val="22"/>
                <w:szCs w:val="28"/>
              </w:rPr>
            </w:pPr>
            <w:r>
              <w:rPr>
                <w:rFonts w:ascii="Times New Roman" w:hAnsi="Times New Roman"/>
                <w:b w:val="0"/>
                <w:sz w:val="16"/>
                <w:szCs w:val="28"/>
              </w:rPr>
              <w:t>Studio/công trường</w:t>
            </w:r>
          </w:p>
        </w:tc>
        <w:tc>
          <w:tcPr>
            <w:tcW w:w="1303" w:type="dxa"/>
            <w:vAlign w:val="center"/>
          </w:tcPr>
          <w:p w14:paraId="6A772BB4">
            <w:pPr>
              <w:spacing w:after="0" w:line="240" w:lineRule="auto"/>
              <w:rPr>
                <w:sz w:val="22"/>
                <w:szCs w:val="28"/>
              </w:rPr>
            </w:pPr>
            <w:r>
              <w:rPr>
                <w:rFonts w:ascii="Times New Roman" w:hAnsi="Times New Roman"/>
                <w:b w:val="0"/>
                <w:sz w:val="16"/>
                <w:szCs w:val="28"/>
              </w:rPr>
              <w:t>Portfolio</w:t>
            </w:r>
          </w:p>
        </w:tc>
      </w:tr>
      <w:tr w14:paraId="1EAF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2CC01137">
            <w:pPr>
              <w:spacing w:after="0" w:line="240" w:lineRule="auto"/>
              <w:rPr>
                <w:sz w:val="22"/>
                <w:szCs w:val="28"/>
              </w:rPr>
            </w:pPr>
            <w:r>
              <w:rPr>
                <w:rFonts w:ascii="Times New Roman" w:hAnsi="Times New Roman"/>
                <w:b w:val="0"/>
                <w:sz w:val="16"/>
                <w:szCs w:val="28"/>
              </w:rPr>
              <w:t>R-A</w:t>
            </w:r>
          </w:p>
        </w:tc>
        <w:tc>
          <w:tcPr>
            <w:tcW w:w="1303" w:type="dxa"/>
            <w:vAlign w:val="center"/>
          </w:tcPr>
          <w:p w14:paraId="3DAE4717">
            <w:pPr>
              <w:spacing w:after="0" w:line="240" w:lineRule="auto"/>
              <w:rPr>
                <w:sz w:val="22"/>
                <w:szCs w:val="28"/>
              </w:rPr>
            </w:pPr>
            <w:r>
              <w:rPr>
                <w:rFonts w:ascii="Times New Roman" w:hAnsi="Times New Roman"/>
                <w:b w:val="0"/>
                <w:sz w:val="16"/>
                <w:szCs w:val="28"/>
              </w:rPr>
              <w:t>Thiết kế công nghiệp</w:t>
            </w:r>
          </w:p>
        </w:tc>
        <w:tc>
          <w:tcPr>
            <w:tcW w:w="1303" w:type="dxa"/>
            <w:vAlign w:val="center"/>
          </w:tcPr>
          <w:p w14:paraId="4B72A48A">
            <w:pPr>
              <w:spacing w:after="0" w:line="240" w:lineRule="auto"/>
              <w:rPr>
                <w:sz w:val="22"/>
                <w:szCs w:val="28"/>
              </w:rPr>
            </w:pPr>
            <w:r>
              <w:rPr>
                <w:rFonts w:ascii="Times New Roman" w:hAnsi="Times New Roman"/>
                <w:b w:val="0"/>
                <w:sz w:val="16"/>
                <w:szCs w:val="28"/>
              </w:rPr>
              <w:t>Thiết kế sản phẩm vật lý.</w:t>
            </w:r>
          </w:p>
        </w:tc>
        <w:tc>
          <w:tcPr>
            <w:tcW w:w="1303" w:type="dxa"/>
            <w:vAlign w:val="center"/>
          </w:tcPr>
          <w:p w14:paraId="532A7295">
            <w:pPr>
              <w:spacing w:after="0" w:line="240" w:lineRule="auto"/>
              <w:rPr>
                <w:sz w:val="22"/>
                <w:szCs w:val="28"/>
              </w:rPr>
            </w:pPr>
            <w:r>
              <w:rPr>
                <w:rFonts w:ascii="Times New Roman" w:hAnsi="Times New Roman"/>
                <w:b w:val="0"/>
                <w:sz w:val="16"/>
                <w:szCs w:val="28"/>
              </w:rPr>
              <w:t>Sản phẩm + thẩm mỹ.</w:t>
            </w:r>
          </w:p>
        </w:tc>
        <w:tc>
          <w:tcPr>
            <w:tcW w:w="1303" w:type="dxa"/>
            <w:vAlign w:val="center"/>
          </w:tcPr>
          <w:p w14:paraId="57D43EF1">
            <w:pPr>
              <w:spacing w:after="0" w:line="240" w:lineRule="auto"/>
              <w:rPr>
                <w:sz w:val="22"/>
                <w:szCs w:val="28"/>
              </w:rPr>
            </w:pPr>
            <w:r>
              <w:rPr>
                <w:rFonts w:ascii="Times New Roman" w:hAnsi="Times New Roman"/>
                <w:b w:val="0"/>
                <w:sz w:val="16"/>
                <w:szCs w:val="28"/>
              </w:rPr>
              <w:t>3D, vật liệu, user needs.</w:t>
            </w:r>
          </w:p>
        </w:tc>
        <w:tc>
          <w:tcPr>
            <w:tcW w:w="1303" w:type="dxa"/>
            <w:vAlign w:val="center"/>
          </w:tcPr>
          <w:p w14:paraId="1DCBB77A">
            <w:pPr>
              <w:spacing w:after="0" w:line="240" w:lineRule="auto"/>
              <w:rPr>
                <w:sz w:val="22"/>
                <w:szCs w:val="28"/>
              </w:rPr>
            </w:pPr>
            <w:r>
              <w:rPr>
                <w:rFonts w:ascii="Times New Roman" w:hAnsi="Times New Roman"/>
                <w:b w:val="0"/>
                <w:sz w:val="16"/>
                <w:szCs w:val="28"/>
              </w:rPr>
              <w:t>Design/Industrial Design</w:t>
            </w:r>
          </w:p>
        </w:tc>
        <w:tc>
          <w:tcPr>
            <w:tcW w:w="1303" w:type="dxa"/>
            <w:vAlign w:val="center"/>
          </w:tcPr>
          <w:p w14:paraId="607A8611">
            <w:pPr>
              <w:spacing w:after="0" w:line="240" w:lineRule="auto"/>
              <w:rPr>
                <w:sz w:val="22"/>
                <w:szCs w:val="28"/>
              </w:rPr>
            </w:pPr>
            <w:r>
              <w:rPr>
                <w:rFonts w:ascii="Times New Roman" w:hAnsi="Times New Roman"/>
                <w:b w:val="0"/>
                <w:sz w:val="16"/>
                <w:szCs w:val="28"/>
              </w:rPr>
              <w:t>Studio/R&amp;D</w:t>
            </w:r>
          </w:p>
        </w:tc>
        <w:tc>
          <w:tcPr>
            <w:tcW w:w="1303" w:type="dxa"/>
            <w:vAlign w:val="center"/>
          </w:tcPr>
          <w:p w14:paraId="1CB3536F">
            <w:pPr>
              <w:spacing w:after="0" w:line="240" w:lineRule="auto"/>
              <w:rPr>
                <w:sz w:val="22"/>
                <w:szCs w:val="28"/>
              </w:rPr>
            </w:pPr>
            <w:r>
              <w:rPr>
                <w:rFonts w:ascii="Times New Roman" w:hAnsi="Times New Roman"/>
                <w:b w:val="0"/>
                <w:sz w:val="16"/>
                <w:szCs w:val="28"/>
              </w:rPr>
              <w:t>3D prototype</w:t>
            </w:r>
          </w:p>
        </w:tc>
      </w:tr>
      <w:tr w14:paraId="1A6EF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4A21A4C2">
            <w:pPr>
              <w:spacing w:after="0" w:line="240" w:lineRule="auto"/>
              <w:rPr>
                <w:sz w:val="22"/>
                <w:szCs w:val="28"/>
              </w:rPr>
            </w:pPr>
            <w:r>
              <w:rPr>
                <w:rFonts w:ascii="Times New Roman" w:hAnsi="Times New Roman"/>
                <w:b w:val="0"/>
                <w:sz w:val="16"/>
                <w:szCs w:val="28"/>
              </w:rPr>
              <w:t>I-R-C</w:t>
            </w:r>
          </w:p>
        </w:tc>
        <w:tc>
          <w:tcPr>
            <w:tcW w:w="1303" w:type="dxa"/>
            <w:vAlign w:val="center"/>
          </w:tcPr>
          <w:p w14:paraId="06E5BF4D">
            <w:pPr>
              <w:spacing w:after="0" w:line="240" w:lineRule="auto"/>
              <w:rPr>
                <w:sz w:val="22"/>
                <w:szCs w:val="28"/>
              </w:rPr>
            </w:pPr>
            <w:r>
              <w:rPr>
                <w:rFonts w:ascii="Times New Roman" w:hAnsi="Times New Roman"/>
                <w:b w:val="0"/>
                <w:sz w:val="16"/>
                <w:szCs w:val="28"/>
              </w:rPr>
              <w:t>Kỹ sư phần mềm</w:t>
            </w:r>
          </w:p>
        </w:tc>
        <w:tc>
          <w:tcPr>
            <w:tcW w:w="1303" w:type="dxa"/>
            <w:vAlign w:val="center"/>
          </w:tcPr>
          <w:p w14:paraId="3529D9C3">
            <w:pPr>
              <w:spacing w:after="0" w:line="240" w:lineRule="auto"/>
              <w:rPr>
                <w:sz w:val="22"/>
                <w:szCs w:val="28"/>
              </w:rPr>
            </w:pPr>
            <w:r>
              <w:rPr>
                <w:rFonts w:ascii="Times New Roman" w:hAnsi="Times New Roman"/>
                <w:b w:val="0"/>
                <w:sz w:val="16"/>
                <w:szCs w:val="28"/>
              </w:rPr>
              <w:t>Phân tích, lập trình, kiểm thử hệ thống.</w:t>
            </w:r>
          </w:p>
        </w:tc>
        <w:tc>
          <w:tcPr>
            <w:tcW w:w="1303" w:type="dxa"/>
            <w:vAlign w:val="center"/>
          </w:tcPr>
          <w:p w14:paraId="6621F772">
            <w:pPr>
              <w:spacing w:after="0" w:line="240" w:lineRule="auto"/>
              <w:rPr>
                <w:sz w:val="22"/>
                <w:szCs w:val="28"/>
              </w:rPr>
            </w:pPr>
            <w:r>
              <w:rPr>
                <w:rFonts w:ascii="Times New Roman" w:hAnsi="Times New Roman"/>
                <w:b w:val="0"/>
                <w:sz w:val="16"/>
                <w:szCs w:val="28"/>
              </w:rPr>
              <w:t>Logic + công nghệ.</w:t>
            </w:r>
          </w:p>
        </w:tc>
        <w:tc>
          <w:tcPr>
            <w:tcW w:w="1303" w:type="dxa"/>
            <w:vAlign w:val="center"/>
          </w:tcPr>
          <w:p w14:paraId="7220C5D1">
            <w:pPr>
              <w:spacing w:after="0" w:line="240" w:lineRule="auto"/>
              <w:rPr>
                <w:sz w:val="22"/>
                <w:szCs w:val="28"/>
              </w:rPr>
            </w:pPr>
            <w:r>
              <w:rPr>
                <w:rFonts w:ascii="Times New Roman" w:hAnsi="Times New Roman"/>
                <w:b w:val="0"/>
                <w:sz w:val="16"/>
                <w:szCs w:val="28"/>
              </w:rPr>
              <w:t>Thuật toán, code.</w:t>
            </w:r>
          </w:p>
        </w:tc>
        <w:tc>
          <w:tcPr>
            <w:tcW w:w="1303" w:type="dxa"/>
            <w:vAlign w:val="center"/>
          </w:tcPr>
          <w:p w14:paraId="539B526A">
            <w:pPr>
              <w:spacing w:after="0" w:line="240" w:lineRule="auto"/>
              <w:rPr>
                <w:sz w:val="22"/>
                <w:szCs w:val="28"/>
              </w:rPr>
            </w:pPr>
            <w:r>
              <w:rPr>
                <w:rFonts w:ascii="Times New Roman" w:hAnsi="Times New Roman"/>
                <w:b w:val="0"/>
                <w:sz w:val="16"/>
                <w:szCs w:val="28"/>
              </w:rPr>
              <w:t>CS/SE/CNTT</w:t>
            </w:r>
          </w:p>
        </w:tc>
        <w:tc>
          <w:tcPr>
            <w:tcW w:w="1303" w:type="dxa"/>
            <w:vAlign w:val="center"/>
          </w:tcPr>
          <w:p w14:paraId="3FDAC24E">
            <w:pPr>
              <w:spacing w:after="0" w:line="240" w:lineRule="auto"/>
              <w:rPr>
                <w:sz w:val="22"/>
                <w:szCs w:val="28"/>
              </w:rPr>
            </w:pPr>
            <w:r>
              <w:rPr>
                <w:rFonts w:ascii="Times New Roman" w:hAnsi="Times New Roman"/>
                <w:b w:val="0"/>
                <w:sz w:val="16"/>
                <w:szCs w:val="28"/>
              </w:rPr>
              <w:t>Tech/hybrid</w:t>
            </w:r>
          </w:p>
        </w:tc>
        <w:tc>
          <w:tcPr>
            <w:tcW w:w="1303" w:type="dxa"/>
            <w:vAlign w:val="center"/>
          </w:tcPr>
          <w:p w14:paraId="63C1DAF7">
            <w:pPr>
              <w:spacing w:after="0" w:line="240" w:lineRule="auto"/>
              <w:rPr>
                <w:sz w:val="22"/>
                <w:szCs w:val="28"/>
              </w:rPr>
            </w:pPr>
            <w:r>
              <w:rPr>
                <w:rFonts w:ascii="Times New Roman" w:hAnsi="Times New Roman"/>
                <w:b w:val="0"/>
                <w:sz w:val="16"/>
                <w:szCs w:val="28"/>
              </w:rPr>
              <w:t>App/code</w:t>
            </w:r>
          </w:p>
        </w:tc>
      </w:tr>
      <w:tr w14:paraId="77D6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6E89F5D4">
            <w:pPr>
              <w:spacing w:after="0" w:line="240" w:lineRule="auto"/>
              <w:rPr>
                <w:sz w:val="22"/>
                <w:szCs w:val="28"/>
              </w:rPr>
            </w:pPr>
            <w:r>
              <w:rPr>
                <w:rFonts w:ascii="Times New Roman" w:hAnsi="Times New Roman"/>
                <w:b w:val="0"/>
                <w:sz w:val="16"/>
                <w:szCs w:val="28"/>
              </w:rPr>
              <w:t>I-R-C</w:t>
            </w:r>
          </w:p>
        </w:tc>
        <w:tc>
          <w:tcPr>
            <w:tcW w:w="1303" w:type="dxa"/>
            <w:vAlign w:val="center"/>
          </w:tcPr>
          <w:p w14:paraId="1FEBB8A5">
            <w:pPr>
              <w:spacing w:after="0" w:line="240" w:lineRule="auto"/>
              <w:rPr>
                <w:sz w:val="22"/>
                <w:szCs w:val="28"/>
              </w:rPr>
            </w:pPr>
            <w:r>
              <w:rPr>
                <w:rFonts w:ascii="Times New Roman" w:hAnsi="Times New Roman"/>
                <w:b w:val="0"/>
                <w:sz w:val="16"/>
                <w:szCs w:val="28"/>
              </w:rPr>
              <w:t>Kỹ sư AI/ML</w:t>
            </w:r>
          </w:p>
        </w:tc>
        <w:tc>
          <w:tcPr>
            <w:tcW w:w="1303" w:type="dxa"/>
            <w:vAlign w:val="center"/>
          </w:tcPr>
          <w:p w14:paraId="436499BB">
            <w:pPr>
              <w:spacing w:after="0" w:line="240" w:lineRule="auto"/>
              <w:rPr>
                <w:sz w:val="22"/>
                <w:szCs w:val="28"/>
              </w:rPr>
            </w:pPr>
            <w:r>
              <w:rPr>
                <w:rFonts w:ascii="Times New Roman" w:hAnsi="Times New Roman"/>
                <w:b w:val="0"/>
                <w:sz w:val="16"/>
                <w:szCs w:val="28"/>
              </w:rPr>
              <w:t>Xây, đánh giá và triển khai mô hình.</w:t>
            </w:r>
          </w:p>
        </w:tc>
        <w:tc>
          <w:tcPr>
            <w:tcW w:w="1303" w:type="dxa"/>
            <w:vAlign w:val="center"/>
          </w:tcPr>
          <w:p w14:paraId="2C33D115">
            <w:pPr>
              <w:spacing w:after="0" w:line="240" w:lineRule="auto"/>
              <w:rPr>
                <w:sz w:val="22"/>
                <w:szCs w:val="28"/>
              </w:rPr>
            </w:pPr>
            <w:r>
              <w:rPr>
                <w:rFonts w:ascii="Times New Roman" w:hAnsi="Times New Roman"/>
                <w:b w:val="0"/>
                <w:sz w:val="16"/>
                <w:szCs w:val="28"/>
              </w:rPr>
              <w:t>Toán + máy tính.</w:t>
            </w:r>
          </w:p>
        </w:tc>
        <w:tc>
          <w:tcPr>
            <w:tcW w:w="1303" w:type="dxa"/>
            <w:vAlign w:val="center"/>
          </w:tcPr>
          <w:p w14:paraId="5E7E0B91">
            <w:pPr>
              <w:spacing w:after="0" w:line="240" w:lineRule="auto"/>
              <w:rPr>
                <w:sz w:val="22"/>
                <w:szCs w:val="28"/>
              </w:rPr>
            </w:pPr>
            <w:r>
              <w:rPr>
                <w:rFonts w:ascii="Times New Roman" w:hAnsi="Times New Roman"/>
                <w:b w:val="0"/>
                <w:sz w:val="16"/>
                <w:szCs w:val="28"/>
              </w:rPr>
              <w:t>Python, ML, toán.</w:t>
            </w:r>
          </w:p>
        </w:tc>
        <w:tc>
          <w:tcPr>
            <w:tcW w:w="1303" w:type="dxa"/>
            <w:vAlign w:val="center"/>
          </w:tcPr>
          <w:p w14:paraId="0BE19096">
            <w:pPr>
              <w:spacing w:after="0" w:line="240" w:lineRule="auto"/>
              <w:rPr>
                <w:sz w:val="22"/>
                <w:szCs w:val="28"/>
              </w:rPr>
            </w:pPr>
            <w:r>
              <w:rPr>
                <w:rFonts w:ascii="Times New Roman" w:hAnsi="Times New Roman"/>
                <w:b w:val="0"/>
                <w:sz w:val="16"/>
                <w:szCs w:val="28"/>
              </w:rPr>
              <w:t>AI/Data/CS</w:t>
            </w:r>
          </w:p>
        </w:tc>
        <w:tc>
          <w:tcPr>
            <w:tcW w:w="1303" w:type="dxa"/>
            <w:vAlign w:val="center"/>
          </w:tcPr>
          <w:p w14:paraId="68BB5639">
            <w:pPr>
              <w:spacing w:after="0" w:line="240" w:lineRule="auto"/>
              <w:rPr>
                <w:sz w:val="22"/>
                <w:szCs w:val="28"/>
              </w:rPr>
            </w:pPr>
            <w:r>
              <w:rPr>
                <w:rFonts w:ascii="Times New Roman" w:hAnsi="Times New Roman"/>
                <w:b w:val="0"/>
                <w:sz w:val="16"/>
                <w:szCs w:val="28"/>
              </w:rPr>
              <w:t>R&amp;D/tech</w:t>
            </w:r>
          </w:p>
        </w:tc>
        <w:tc>
          <w:tcPr>
            <w:tcW w:w="1303" w:type="dxa"/>
            <w:vAlign w:val="center"/>
          </w:tcPr>
          <w:p w14:paraId="6853D099">
            <w:pPr>
              <w:spacing w:after="0" w:line="240" w:lineRule="auto"/>
              <w:rPr>
                <w:sz w:val="22"/>
                <w:szCs w:val="28"/>
              </w:rPr>
            </w:pPr>
            <w:r>
              <w:rPr>
                <w:rFonts w:ascii="Times New Roman" w:hAnsi="Times New Roman"/>
                <w:b w:val="0"/>
                <w:sz w:val="16"/>
                <w:szCs w:val="28"/>
              </w:rPr>
              <w:t>ML project</w:t>
            </w:r>
          </w:p>
        </w:tc>
      </w:tr>
      <w:tr w14:paraId="5135E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0DACB216">
            <w:pPr>
              <w:spacing w:after="0" w:line="240" w:lineRule="auto"/>
              <w:rPr>
                <w:sz w:val="22"/>
                <w:szCs w:val="28"/>
              </w:rPr>
            </w:pPr>
            <w:r>
              <w:rPr>
                <w:rFonts w:ascii="Times New Roman" w:hAnsi="Times New Roman"/>
                <w:b w:val="0"/>
                <w:sz w:val="16"/>
                <w:szCs w:val="28"/>
              </w:rPr>
              <w:t>I-C</w:t>
            </w:r>
          </w:p>
        </w:tc>
        <w:tc>
          <w:tcPr>
            <w:tcW w:w="1303" w:type="dxa"/>
            <w:vAlign w:val="center"/>
          </w:tcPr>
          <w:p w14:paraId="091AD9FB">
            <w:pPr>
              <w:spacing w:after="0" w:line="240" w:lineRule="auto"/>
              <w:rPr>
                <w:sz w:val="22"/>
                <w:szCs w:val="28"/>
              </w:rPr>
            </w:pPr>
            <w:r>
              <w:rPr>
                <w:rFonts w:ascii="Times New Roman" w:hAnsi="Times New Roman"/>
                <w:b w:val="0"/>
                <w:sz w:val="16"/>
                <w:szCs w:val="28"/>
              </w:rPr>
              <w:t>Nhà khoa học dữ liệu</w:t>
            </w:r>
          </w:p>
        </w:tc>
        <w:tc>
          <w:tcPr>
            <w:tcW w:w="1303" w:type="dxa"/>
            <w:vAlign w:val="center"/>
          </w:tcPr>
          <w:p w14:paraId="6E9C31F1">
            <w:pPr>
              <w:spacing w:after="0" w:line="240" w:lineRule="auto"/>
              <w:rPr>
                <w:sz w:val="22"/>
                <w:szCs w:val="28"/>
              </w:rPr>
            </w:pPr>
            <w:r>
              <w:rPr>
                <w:rFonts w:ascii="Times New Roman" w:hAnsi="Times New Roman"/>
                <w:b w:val="0"/>
                <w:sz w:val="16"/>
                <w:szCs w:val="28"/>
              </w:rPr>
              <w:t>Phân tích dữ liệu, mô hình và insight.</w:t>
            </w:r>
          </w:p>
        </w:tc>
        <w:tc>
          <w:tcPr>
            <w:tcW w:w="1303" w:type="dxa"/>
            <w:vAlign w:val="center"/>
          </w:tcPr>
          <w:p w14:paraId="6AFFB202">
            <w:pPr>
              <w:spacing w:after="0" w:line="240" w:lineRule="auto"/>
              <w:rPr>
                <w:sz w:val="22"/>
                <w:szCs w:val="28"/>
              </w:rPr>
            </w:pPr>
            <w:r>
              <w:rPr>
                <w:rFonts w:ascii="Times New Roman" w:hAnsi="Times New Roman"/>
                <w:b w:val="0"/>
                <w:sz w:val="16"/>
                <w:szCs w:val="28"/>
              </w:rPr>
              <w:t>Dữ liệu + câu hỏi.</w:t>
            </w:r>
          </w:p>
        </w:tc>
        <w:tc>
          <w:tcPr>
            <w:tcW w:w="1303" w:type="dxa"/>
            <w:vAlign w:val="center"/>
          </w:tcPr>
          <w:p w14:paraId="2497233A">
            <w:pPr>
              <w:spacing w:after="0" w:line="240" w:lineRule="auto"/>
              <w:rPr>
                <w:sz w:val="22"/>
                <w:szCs w:val="28"/>
              </w:rPr>
            </w:pPr>
            <w:r>
              <w:rPr>
                <w:rFonts w:ascii="Times New Roman" w:hAnsi="Times New Roman"/>
                <w:b w:val="0"/>
                <w:sz w:val="16"/>
                <w:szCs w:val="28"/>
              </w:rPr>
              <w:t>Thống kê, SQL, Python.</w:t>
            </w:r>
          </w:p>
        </w:tc>
        <w:tc>
          <w:tcPr>
            <w:tcW w:w="1303" w:type="dxa"/>
            <w:vAlign w:val="center"/>
          </w:tcPr>
          <w:p w14:paraId="215B687B">
            <w:pPr>
              <w:spacing w:after="0" w:line="240" w:lineRule="auto"/>
              <w:rPr>
                <w:sz w:val="22"/>
                <w:szCs w:val="28"/>
              </w:rPr>
            </w:pPr>
            <w:r>
              <w:rPr>
                <w:rFonts w:ascii="Times New Roman" w:hAnsi="Times New Roman"/>
                <w:b w:val="0"/>
                <w:sz w:val="16"/>
                <w:szCs w:val="28"/>
              </w:rPr>
              <w:t>Data/Stats/CS</w:t>
            </w:r>
          </w:p>
        </w:tc>
        <w:tc>
          <w:tcPr>
            <w:tcW w:w="1303" w:type="dxa"/>
            <w:vAlign w:val="center"/>
          </w:tcPr>
          <w:p w14:paraId="41B4DA71">
            <w:pPr>
              <w:spacing w:after="0" w:line="240" w:lineRule="auto"/>
              <w:rPr>
                <w:sz w:val="22"/>
                <w:szCs w:val="28"/>
              </w:rPr>
            </w:pPr>
            <w:r>
              <w:rPr>
                <w:rFonts w:ascii="Times New Roman" w:hAnsi="Times New Roman"/>
                <w:b w:val="0"/>
                <w:sz w:val="16"/>
                <w:szCs w:val="28"/>
              </w:rPr>
              <w:t>Office/R&amp;D</w:t>
            </w:r>
          </w:p>
        </w:tc>
        <w:tc>
          <w:tcPr>
            <w:tcW w:w="1303" w:type="dxa"/>
            <w:vAlign w:val="center"/>
          </w:tcPr>
          <w:p w14:paraId="6CAAF8F9">
            <w:pPr>
              <w:spacing w:after="0" w:line="240" w:lineRule="auto"/>
              <w:rPr>
                <w:sz w:val="22"/>
                <w:szCs w:val="28"/>
              </w:rPr>
            </w:pPr>
            <w:r>
              <w:rPr>
                <w:rFonts w:ascii="Times New Roman" w:hAnsi="Times New Roman"/>
                <w:b w:val="0"/>
                <w:sz w:val="16"/>
                <w:szCs w:val="28"/>
              </w:rPr>
              <w:t>Data project</w:t>
            </w:r>
          </w:p>
        </w:tc>
      </w:tr>
      <w:tr w14:paraId="0FE87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4208E8FA">
            <w:pPr>
              <w:spacing w:after="0" w:line="240" w:lineRule="auto"/>
              <w:rPr>
                <w:sz w:val="22"/>
                <w:szCs w:val="28"/>
              </w:rPr>
            </w:pPr>
            <w:r>
              <w:rPr>
                <w:rFonts w:ascii="Times New Roman" w:hAnsi="Times New Roman"/>
                <w:b w:val="0"/>
                <w:sz w:val="16"/>
                <w:szCs w:val="28"/>
              </w:rPr>
              <w:t>I-C</w:t>
            </w:r>
          </w:p>
        </w:tc>
        <w:tc>
          <w:tcPr>
            <w:tcW w:w="1303" w:type="dxa"/>
            <w:vAlign w:val="center"/>
          </w:tcPr>
          <w:p w14:paraId="57C9C22E">
            <w:pPr>
              <w:spacing w:after="0" w:line="240" w:lineRule="auto"/>
              <w:rPr>
                <w:sz w:val="22"/>
                <w:szCs w:val="28"/>
              </w:rPr>
            </w:pPr>
            <w:r>
              <w:rPr>
                <w:rFonts w:ascii="Times New Roman" w:hAnsi="Times New Roman"/>
                <w:b w:val="0"/>
                <w:sz w:val="16"/>
                <w:szCs w:val="28"/>
              </w:rPr>
              <w:t>Data analyst</w:t>
            </w:r>
          </w:p>
        </w:tc>
        <w:tc>
          <w:tcPr>
            <w:tcW w:w="1303" w:type="dxa"/>
            <w:vAlign w:val="center"/>
          </w:tcPr>
          <w:p w14:paraId="3DF56862">
            <w:pPr>
              <w:spacing w:after="0" w:line="240" w:lineRule="auto"/>
              <w:rPr>
                <w:sz w:val="22"/>
                <w:szCs w:val="28"/>
              </w:rPr>
            </w:pPr>
            <w:r>
              <w:rPr>
                <w:rFonts w:ascii="Times New Roman" w:hAnsi="Times New Roman"/>
                <w:b w:val="0"/>
                <w:sz w:val="16"/>
                <w:szCs w:val="28"/>
              </w:rPr>
              <w:t>Làm sạch, phân tích, trực quan hóa dữ liệu.</w:t>
            </w:r>
          </w:p>
        </w:tc>
        <w:tc>
          <w:tcPr>
            <w:tcW w:w="1303" w:type="dxa"/>
            <w:vAlign w:val="center"/>
          </w:tcPr>
          <w:p w14:paraId="61AB19F1">
            <w:pPr>
              <w:spacing w:after="0" w:line="240" w:lineRule="auto"/>
              <w:rPr>
                <w:sz w:val="22"/>
                <w:szCs w:val="28"/>
              </w:rPr>
            </w:pPr>
            <w:r>
              <w:rPr>
                <w:rFonts w:ascii="Times New Roman" w:hAnsi="Times New Roman"/>
                <w:b w:val="0"/>
                <w:sz w:val="16"/>
                <w:szCs w:val="28"/>
              </w:rPr>
              <w:t>Số liệu + tìm quy luật.</w:t>
            </w:r>
          </w:p>
        </w:tc>
        <w:tc>
          <w:tcPr>
            <w:tcW w:w="1303" w:type="dxa"/>
            <w:vAlign w:val="center"/>
          </w:tcPr>
          <w:p w14:paraId="60F72E62">
            <w:pPr>
              <w:spacing w:after="0" w:line="240" w:lineRule="auto"/>
              <w:rPr>
                <w:sz w:val="22"/>
                <w:szCs w:val="28"/>
              </w:rPr>
            </w:pPr>
            <w:r>
              <w:rPr>
                <w:rFonts w:ascii="Times New Roman" w:hAnsi="Times New Roman"/>
                <w:b w:val="0"/>
                <w:sz w:val="16"/>
                <w:szCs w:val="28"/>
              </w:rPr>
              <w:t>Excel/SQL/BI.</w:t>
            </w:r>
          </w:p>
        </w:tc>
        <w:tc>
          <w:tcPr>
            <w:tcW w:w="1303" w:type="dxa"/>
            <w:vAlign w:val="center"/>
          </w:tcPr>
          <w:p w14:paraId="73882DEC">
            <w:pPr>
              <w:spacing w:after="0" w:line="240" w:lineRule="auto"/>
              <w:rPr>
                <w:sz w:val="22"/>
                <w:szCs w:val="28"/>
              </w:rPr>
            </w:pPr>
            <w:r>
              <w:rPr>
                <w:rFonts w:ascii="Times New Roman" w:hAnsi="Times New Roman"/>
                <w:b w:val="0"/>
                <w:sz w:val="16"/>
                <w:szCs w:val="28"/>
              </w:rPr>
              <w:t>Data/Business</w:t>
            </w:r>
          </w:p>
        </w:tc>
        <w:tc>
          <w:tcPr>
            <w:tcW w:w="1303" w:type="dxa"/>
            <w:vAlign w:val="center"/>
          </w:tcPr>
          <w:p w14:paraId="442FDE08">
            <w:pPr>
              <w:spacing w:after="0" w:line="240" w:lineRule="auto"/>
              <w:rPr>
                <w:sz w:val="22"/>
                <w:szCs w:val="28"/>
              </w:rPr>
            </w:pPr>
            <w:r>
              <w:rPr>
                <w:rFonts w:ascii="Times New Roman" w:hAnsi="Times New Roman"/>
                <w:b w:val="0"/>
                <w:sz w:val="16"/>
                <w:szCs w:val="28"/>
              </w:rPr>
              <w:t>Office/hybrid</w:t>
            </w:r>
          </w:p>
        </w:tc>
        <w:tc>
          <w:tcPr>
            <w:tcW w:w="1303" w:type="dxa"/>
            <w:vAlign w:val="center"/>
          </w:tcPr>
          <w:p w14:paraId="2C236853">
            <w:pPr>
              <w:spacing w:after="0" w:line="240" w:lineRule="auto"/>
              <w:rPr>
                <w:sz w:val="22"/>
                <w:szCs w:val="28"/>
              </w:rPr>
            </w:pPr>
            <w:r>
              <w:rPr>
                <w:rFonts w:ascii="Times New Roman" w:hAnsi="Times New Roman"/>
                <w:b w:val="0"/>
                <w:sz w:val="16"/>
                <w:szCs w:val="28"/>
              </w:rPr>
              <w:t>Dashboard</w:t>
            </w:r>
          </w:p>
        </w:tc>
      </w:tr>
      <w:tr w14:paraId="44A4D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2550C30A">
            <w:pPr>
              <w:spacing w:after="0" w:line="240" w:lineRule="auto"/>
              <w:rPr>
                <w:sz w:val="22"/>
                <w:szCs w:val="28"/>
              </w:rPr>
            </w:pPr>
            <w:r>
              <w:rPr>
                <w:rFonts w:ascii="Times New Roman" w:hAnsi="Times New Roman"/>
                <w:b w:val="0"/>
                <w:sz w:val="16"/>
                <w:szCs w:val="28"/>
              </w:rPr>
              <w:t>I-R</w:t>
            </w:r>
          </w:p>
        </w:tc>
        <w:tc>
          <w:tcPr>
            <w:tcW w:w="1303" w:type="dxa"/>
            <w:vAlign w:val="center"/>
          </w:tcPr>
          <w:p w14:paraId="0BEF440A">
            <w:pPr>
              <w:spacing w:after="0" w:line="240" w:lineRule="auto"/>
              <w:rPr>
                <w:sz w:val="22"/>
                <w:szCs w:val="28"/>
              </w:rPr>
            </w:pPr>
            <w:r>
              <w:rPr>
                <w:rFonts w:ascii="Times New Roman" w:hAnsi="Times New Roman"/>
                <w:b w:val="0"/>
                <w:sz w:val="16"/>
                <w:szCs w:val="28"/>
              </w:rPr>
              <w:t>Nhà nghiên cứu vật liệu</w:t>
            </w:r>
          </w:p>
        </w:tc>
        <w:tc>
          <w:tcPr>
            <w:tcW w:w="1303" w:type="dxa"/>
            <w:vAlign w:val="center"/>
          </w:tcPr>
          <w:p w14:paraId="57E73239">
            <w:pPr>
              <w:spacing w:after="0" w:line="240" w:lineRule="auto"/>
              <w:rPr>
                <w:sz w:val="22"/>
                <w:szCs w:val="28"/>
              </w:rPr>
            </w:pPr>
            <w:r>
              <w:rPr>
                <w:rFonts w:ascii="Times New Roman" w:hAnsi="Times New Roman"/>
                <w:b w:val="0"/>
                <w:sz w:val="16"/>
                <w:szCs w:val="28"/>
              </w:rPr>
              <w:t>Thử nghiệm và phát triển vật liệu.</w:t>
            </w:r>
          </w:p>
        </w:tc>
        <w:tc>
          <w:tcPr>
            <w:tcW w:w="1303" w:type="dxa"/>
            <w:vAlign w:val="center"/>
          </w:tcPr>
          <w:p w14:paraId="5F172F17">
            <w:pPr>
              <w:spacing w:after="0" w:line="240" w:lineRule="auto"/>
              <w:rPr>
                <w:sz w:val="22"/>
                <w:szCs w:val="28"/>
              </w:rPr>
            </w:pPr>
            <w:r>
              <w:rPr>
                <w:rFonts w:ascii="Times New Roman" w:hAnsi="Times New Roman"/>
                <w:b w:val="0"/>
                <w:sz w:val="16"/>
                <w:szCs w:val="28"/>
              </w:rPr>
              <w:t>Thí nghiệm + vật chất.</w:t>
            </w:r>
          </w:p>
        </w:tc>
        <w:tc>
          <w:tcPr>
            <w:tcW w:w="1303" w:type="dxa"/>
            <w:vAlign w:val="center"/>
          </w:tcPr>
          <w:p w14:paraId="57C55280">
            <w:pPr>
              <w:spacing w:after="0" w:line="240" w:lineRule="auto"/>
              <w:rPr>
                <w:sz w:val="22"/>
                <w:szCs w:val="28"/>
              </w:rPr>
            </w:pPr>
            <w:r>
              <w:rPr>
                <w:rFonts w:ascii="Times New Roman" w:hAnsi="Times New Roman"/>
                <w:b w:val="0"/>
                <w:sz w:val="16"/>
                <w:szCs w:val="28"/>
              </w:rPr>
              <w:t>Hóa/lý, lab.</w:t>
            </w:r>
          </w:p>
        </w:tc>
        <w:tc>
          <w:tcPr>
            <w:tcW w:w="1303" w:type="dxa"/>
            <w:vAlign w:val="center"/>
          </w:tcPr>
          <w:p w14:paraId="5A746CBF">
            <w:pPr>
              <w:spacing w:after="0" w:line="240" w:lineRule="auto"/>
              <w:rPr>
                <w:sz w:val="22"/>
                <w:szCs w:val="28"/>
              </w:rPr>
            </w:pPr>
            <w:r>
              <w:rPr>
                <w:rFonts w:ascii="Times New Roman" w:hAnsi="Times New Roman"/>
                <w:b w:val="0"/>
                <w:sz w:val="16"/>
                <w:szCs w:val="28"/>
              </w:rPr>
              <w:t>Materials/Chemistry</w:t>
            </w:r>
          </w:p>
        </w:tc>
        <w:tc>
          <w:tcPr>
            <w:tcW w:w="1303" w:type="dxa"/>
            <w:vAlign w:val="center"/>
          </w:tcPr>
          <w:p w14:paraId="13853EEE">
            <w:pPr>
              <w:spacing w:after="0" w:line="240" w:lineRule="auto"/>
              <w:rPr>
                <w:sz w:val="22"/>
                <w:szCs w:val="28"/>
              </w:rPr>
            </w:pPr>
            <w:r>
              <w:rPr>
                <w:rFonts w:ascii="Times New Roman" w:hAnsi="Times New Roman"/>
                <w:b w:val="0"/>
                <w:sz w:val="16"/>
                <w:szCs w:val="28"/>
              </w:rPr>
              <w:t>Lab/R&amp;D</w:t>
            </w:r>
          </w:p>
        </w:tc>
        <w:tc>
          <w:tcPr>
            <w:tcW w:w="1303" w:type="dxa"/>
            <w:vAlign w:val="center"/>
          </w:tcPr>
          <w:p w14:paraId="789090F2">
            <w:pPr>
              <w:spacing w:after="0" w:line="240" w:lineRule="auto"/>
              <w:rPr>
                <w:sz w:val="22"/>
                <w:szCs w:val="28"/>
              </w:rPr>
            </w:pPr>
            <w:r>
              <w:rPr>
                <w:rFonts w:ascii="Times New Roman" w:hAnsi="Times New Roman"/>
                <w:b w:val="0"/>
                <w:sz w:val="16"/>
                <w:szCs w:val="28"/>
              </w:rPr>
              <w:t>Science project</w:t>
            </w:r>
          </w:p>
        </w:tc>
      </w:tr>
      <w:tr w14:paraId="42338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986DE32">
            <w:pPr>
              <w:spacing w:after="0" w:line="240" w:lineRule="auto"/>
              <w:rPr>
                <w:sz w:val="22"/>
                <w:szCs w:val="28"/>
              </w:rPr>
            </w:pPr>
            <w:r>
              <w:rPr>
                <w:rFonts w:ascii="Times New Roman" w:hAnsi="Times New Roman"/>
                <w:b w:val="0"/>
                <w:sz w:val="16"/>
                <w:szCs w:val="28"/>
              </w:rPr>
              <w:t>I-S</w:t>
            </w:r>
          </w:p>
        </w:tc>
        <w:tc>
          <w:tcPr>
            <w:tcW w:w="1303" w:type="dxa"/>
            <w:vAlign w:val="center"/>
          </w:tcPr>
          <w:p w14:paraId="4DE92064">
            <w:pPr>
              <w:spacing w:after="0" w:line="240" w:lineRule="auto"/>
              <w:rPr>
                <w:sz w:val="22"/>
                <w:szCs w:val="28"/>
              </w:rPr>
            </w:pPr>
            <w:r>
              <w:rPr>
                <w:rFonts w:ascii="Times New Roman" w:hAnsi="Times New Roman"/>
                <w:b w:val="0"/>
                <w:sz w:val="16"/>
                <w:szCs w:val="28"/>
              </w:rPr>
              <w:t>Bác sĩ</w:t>
            </w:r>
          </w:p>
        </w:tc>
        <w:tc>
          <w:tcPr>
            <w:tcW w:w="1303" w:type="dxa"/>
            <w:vAlign w:val="center"/>
          </w:tcPr>
          <w:p w14:paraId="7D256E20">
            <w:pPr>
              <w:spacing w:after="0" w:line="240" w:lineRule="auto"/>
              <w:rPr>
                <w:sz w:val="22"/>
                <w:szCs w:val="28"/>
              </w:rPr>
            </w:pPr>
            <w:r>
              <w:rPr>
                <w:rFonts w:ascii="Times New Roman" w:hAnsi="Times New Roman"/>
                <w:b w:val="0"/>
                <w:sz w:val="16"/>
                <w:szCs w:val="28"/>
              </w:rPr>
              <w:t>Khám, chẩn đoán, điều trị.</w:t>
            </w:r>
          </w:p>
        </w:tc>
        <w:tc>
          <w:tcPr>
            <w:tcW w:w="1303" w:type="dxa"/>
            <w:vAlign w:val="center"/>
          </w:tcPr>
          <w:p w14:paraId="1255B8E9">
            <w:pPr>
              <w:spacing w:after="0" w:line="240" w:lineRule="auto"/>
              <w:rPr>
                <w:sz w:val="22"/>
                <w:szCs w:val="28"/>
              </w:rPr>
            </w:pPr>
            <w:r>
              <w:rPr>
                <w:rFonts w:ascii="Times New Roman" w:hAnsi="Times New Roman"/>
                <w:b w:val="0"/>
                <w:sz w:val="16"/>
                <w:szCs w:val="28"/>
              </w:rPr>
              <w:t>Khoa học + con người.</w:t>
            </w:r>
          </w:p>
        </w:tc>
        <w:tc>
          <w:tcPr>
            <w:tcW w:w="1303" w:type="dxa"/>
            <w:vAlign w:val="center"/>
          </w:tcPr>
          <w:p w14:paraId="3B011C0F">
            <w:pPr>
              <w:spacing w:after="0" w:line="240" w:lineRule="auto"/>
              <w:rPr>
                <w:sz w:val="22"/>
                <w:szCs w:val="28"/>
              </w:rPr>
            </w:pPr>
            <w:r>
              <w:rPr>
                <w:rFonts w:ascii="Times New Roman" w:hAnsi="Times New Roman"/>
                <w:b w:val="0"/>
                <w:sz w:val="16"/>
                <w:szCs w:val="28"/>
              </w:rPr>
              <w:t>Sinh, tư duy lâm sàng.</w:t>
            </w:r>
          </w:p>
        </w:tc>
        <w:tc>
          <w:tcPr>
            <w:tcW w:w="1303" w:type="dxa"/>
            <w:vAlign w:val="center"/>
          </w:tcPr>
          <w:p w14:paraId="41DC48A2">
            <w:pPr>
              <w:spacing w:after="0" w:line="240" w:lineRule="auto"/>
              <w:rPr>
                <w:sz w:val="22"/>
                <w:szCs w:val="28"/>
              </w:rPr>
            </w:pPr>
            <w:r>
              <w:rPr>
                <w:rFonts w:ascii="Times New Roman" w:hAnsi="Times New Roman"/>
                <w:b w:val="0"/>
                <w:sz w:val="16"/>
                <w:szCs w:val="28"/>
              </w:rPr>
              <w:t>Y khoa</w:t>
            </w:r>
          </w:p>
        </w:tc>
        <w:tc>
          <w:tcPr>
            <w:tcW w:w="1303" w:type="dxa"/>
            <w:vAlign w:val="center"/>
          </w:tcPr>
          <w:p w14:paraId="48275B31">
            <w:pPr>
              <w:spacing w:after="0" w:line="240" w:lineRule="auto"/>
              <w:rPr>
                <w:sz w:val="22"/>
                <w:szCs w:val="28"/>
              </w:rPr>
            </w:pPr>
            <w:r>
              <w:rPr>
                <w:rFonts w:ascii="Times New Roman" w:hAnsi="Times New Roman"/>
                <w:b w:val="0"/>
                <w:sz w:val="16"/>
                <w:szCs w:val="28"/>
              </w:rPr>
              <w:t>Bệnh viện</w:t>
            </w:r>
          </w:p>
        </w:tc>
        <w:tc>
          <w:tcPr>
            <w:tcW w:w="1303" w:type="dxa"/>
            <w:vAlign w:val="center"/>
          </w:tcPr>
          <w:p w14:paraId="33E2BCF1">
            <w:pPr>
              <w:spacing w:after="0" w:line="240" w:lineRule="auto"/>
              <w:rPr>
                <w:sz w:val="22"/>
                <w:szCs w:val="28"/>
              </w:rPr>
            </w:pPr>
            <w:r>
              <w:rPr>
                <w:rFonts w:ascii="Times New Roman" w:hAnsi="Times New Roman"/>
                <w:b w:val="0"/>
                <w:sz w:val="16"/>
                <w:szCs w:val="28"/>
              </w:rPr>
              <w:t>Khoa học/y sinh</w:t>
            </w:r>
          </w:p>
        </w:tc>
      </w:tr>
      <w:tr w14:paraId="7A888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0FD4686D">
            <w:pPr>
              <w:spacing w:after="0" w:line="240" w:lineRule="auto"/>
              <w:rPr>
                <w:sz w:val="22"/>
                <w:szCs w:val="28"/>
              </w:rPr>
            </w:pPr>
            <w:r>
              <w:rPr>
                <w:rFonts w:ascii="Times New Roman" w:hAnsi="Times New Roman"/>
                <w:b w:val="0"/>
                <w:sz w:val="16"/>
                <w:szCs w:val="28"/>
              </w:rPr>
              <w:t>I-S</w:t>
            </w:r>
          </w:p>
        </w:tc>
        <w:tc>
          <w:tcPr>
            <w:tcW w:w="1303" w:type="dxa"/>
            <w:vAlign w:val="center"/>
          </w:tcPr>
          <w:p w14:paraId="480D7AD0">
            <w:pPr>
              <w:spacing w:after="0" w:line="240" w:lineRule="auto"/>
              <w:rPr>
                <w:sz w:val="22"/>
                <w:szCs w:val="28"/>
              </w:rPr>
            </w:pPr>
            <w:r>
              <w:rPr>
                <w:rFonts w:ascii="Times New Roman" w:hAnsi="Times New Roman"/>
                <w:b w:val="0"/>
                <w:sz w:val="16"/>
                <w:szCs w:val="28"/>
              </w:rPr>
              <w:t>Dược sĩ</w:t>
            </w:r>
          </w:p>
        </w:tc>
        <w:tc>
          <w:tcPr>
            <w:tcW w:w="1303" w:type="dxa"/>
            <w:vAlign w:val="center"/>
          </w:tcPr>
          <w:p w14:paraId="70D72ECA">
            <w:pPr>
              <w:spacing w:after="0" w:line="240" w:lineRule="auto"/>
              <w:rPr>
                <w:sz w:val="22"/>
                <w:szCs w:val="28"/>
              </w:rPr>
            </w:pPr>
            <w:r>
              <w:rPr>
                <w:rFonts w:ascii="Times New Roman" w:hAnsi="Times New Roman"/>
                <w:b w:val="0"/>
                <w:sz w:val="16"/>
                <w:szCs w:val="28"/>
              </w:rPr>
              <w:t>Thuốc, tư vấn, kiểm soát chất lượng.</w:t>
            </w:r>
          </w:p>
        </w:tc>
        <w:tc>
          <w:tcPr>
            <w:tcW w:w="1303" w:type="dxa"/>
            <w:vAlign w:val="center"/>
          </w:tcPr>
          <w:p w14:paraId="57551304">
            <w:pPr>
              <w:spacing w:after="0" w:line="240" w:lineRule="auto"/>
              <w:rPr>
                <w:sz w:val="22"/>
                <w:szCs w:val="28"/>
              </w:rPr>
            </w:pPr>
            <w:r>
              <w:rPr>
                <w:rFonts w:ascii="Times New Roman" w:hAnsi="Times New Roman"/>
                <w:b w:val="0"/>
                <w:sz w:val="16"/>
                <w:szCs w:val="28"/>
              </w:rPr>
              <w:t>Hóa-sinh + sức khỏe.</w:t>
            </w:r>
          </w:p>
        </w:tc>
        <w:tc>
          <w:tcPr>
            <w:tcW w:w="1303" w:type="dxa"/>
            <w:vAlign w:val="center"/>
          </w:tcPr>
          <w:p w14:paraId="1C1C8EF2">
            <w:pPr>
              <w:spacing w:after="0" w:line="240" w:lineRule="auto"/>
              <w:rPr>
                <w:sz w:val="22"/>
                <w:szCs w:val="28"/>
              </w:rPr>
            </w:pPr>
            <w:r>
              <w:rPr>
                <w:rFonts w:ascii="Times New Roman" w:hAnsi="Times New Roman"/>
                <w:b w:val="0"/>
                <w:sz w:val="16"/>
                <w:szCs w:val="28"/>
              </w:rPr>
              <w:t>Hóa, sinh, chính xác.</w:t>
            </w:r>
          </w:p>
        </w:tc>
        <w:tc>
          <w:tcPr>
            <w:tcW w:w="1303" w:type="dxa"/>
            <w:vAlign w:val="center"/>
          </w:tcPr>
          <w:p w14:paraId="7A1F1A26">
            <w:pPr>
              <w:spacing w:after="0" w:line="240" w:lineRule="auto"/>
              <w:rPr>
                <w:sz w:val="22"/>
                <w:szCs w:val="28"/>
              </w:rPr>
            </w:pPr>
            <w:r>
              <w:rPr>
                <w:rFonts w:ascii="Times New Roman" w:hAnsi="Times New Roman"/>
                <w:b w:val="0"/>
                <w:sz w:val="16"/>
                <w:szCs w:val="28"/>
              </w:rPr>
              <w:t>Dược</w:t>
            </w:r>
          </w:p>
        </w:tc>
        <w:tc>
          <w:tcPr>
            <w:tcW w:w="1303" w:type="dxa"/>
            <w:vAlign w:val="center"/>
          </w:tcPr>
          <w:p w14:paraId="283FE1EA">
            <w:pPr>
              <w:spacing w:after="0" w:line="240" w:lineRule="auto"/>
              <w:rPr>
                <w:sz w:val="22"/>
                <w:szCs w:val="28"/>
              </w:rPr>
            </w:pPr>
            <w:r>
              <w:rPr>
                <w:rFonts w:ascii="Times New Roman" w:hAnsi="Times New Roman"/>
                <w:b w:val="0"/>
                <w:sz w:val="16"/>
                <w:szCs w:val="28"/>
              </w:rPr>
              <w:t>Nhà thuốc/QC/R&amp;D</w:t>
            </w:r>
          </w:p>
        </w:tc>
        <w:tc>
          <w:tcPr>
            <w:tcW w:w="1303" w:type="dxa"/>
            <w:vAlign w:val="center"/>
          </w:tcPr>
          <w:p w14:paraId="205E021B">
            <w:pPr>
              <w:spacing w:after="0" w:line="240" w:lineRule="auto"/>
              <w:rPr>
                <w:sz w:val="22"/>
                <w:szCs w:val="28"/>
              </w:rPr>
            </w:pPr>
            <w:r>
              <w:rPr>
                <w:rFonts w:ascii="Times New Roman" w:hAnsi="Times New Roman"/>
                <w:b w:val="0"/>
                <w:sz w:val="16"/>
                <w:szCs w:val="28"/>
              </w:rPr>
              <w:t>Lab</w:t>
            </w:r>
          </w:p>
        </w:tc>
      </w:tr>
      <w:tr w14:paraId="12AB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ADFD2AC">
            <w:pPr>
              <w:spacing w:after="0" w:line="240" w:lineRule="auto"/>
              <w:rPr>
                <w:sz w:val="22"/>
                <w:szCs w:val="28"/>
              </w:rPr>
            </w:pPr>
            <w:r>
              <w:rPr>
                <w:rFonts w:ascii="Times New Roman" w:hAnsi="Times New Roman"/>
                <w:b w:val="0"/>
                <w:sz w:val="16"/>
                <w:szCs w:val="28"/>
              </w:rPr>
              <w:t>I-S</w:t>
            </w:r>
          </w:p>
        </w:tc>
        <w:tc>
          <w:tcPr>
            <w:tcW w:w="1303" w:type="dxa"/>
            <w:vAlign w:val="center"/>
          </w:tcPr>
          <w:p w14:paraId="1DBA43B6">
            <w:pPr>
              <w:spacing w:after="0" w:line="240" w:lineRule="auto"/>
              <w:rPr>
                <w:sz w:val="22"/>
                <w:szCs w:val="28"/>
              </w:rPr>
            </w:pPr>
            <w:r>
              <w:rPr>
                <w:rFonts w:ascii="Times New Roman" w:hAnsi="Times New Roman"/>
                <w:b w:val="0"/>
                <w:sz w:val="16"/>
                <w:szCs w:val="28"/>
              </w:rPr>
              <w:t>Nhà tâm lý học</w:t>
            </w:r>
          </w:p>
        </w:tc>
        <w:tc>
          <w:tcPr>
            <w:tcW w:w="1303" w:type="dxa"/>
            <w:vAlign w:val="center"/>
          </w:tcPr>
          <w:p w14:paraId="58752CE6">
            <w:pPr>
              <w:spacing w:after="0" w:line="240" w:lineRule="auto"/>
              <w:rPr>
                <w:sz w:val="22"/>
                <w:szCs w:val="28"/>
              </w:rPr>
            </w:pPr>
            <w:r>
              <w:rPr>
                <w:rFonts w:ascii="Times New Roman" w:hAnsi="Times New Roman"/>
                <w:b w:val="0"/>
                <w:sz w:val="16"/>
                <w:szCs w:val="28"/>
              </w:rPr>
              <w:t>Đánh giá, nghiên cứu và hỗ trợ tâm lý theo phạm vi đào tạo.</w:t>
            </w:r>
          </w:p>
        </w:tc>
        <w:tc>
          <w:tcPr>
            <w:tcW w:w="1303" w:type="dxa"/>
            <w:vAlign w:val="center"/>
          </w:tcPr>
          <w:p w14:paraId="5F0476A0">
            <w:pPr>
              <w:spacing w:after="0" w:line="240" w:lineRule="auto"/>
              <w:rPr>
                <w:sz w:val="22"/>
                <w:szCs w:val="28"/>
              </w:rPr>
            </w:pPr>
            <w:r>
              <w:rPr>
                <w:rFonts w:ascii="Times New Roman" w:hAnsi="Times New Roman"/>
                <w:b w:val="0"/>
                <w:sz w:val="16"/>
                <w:szCs w:val="28"/>
              </w:rPr>
              <w:t>Con người + khoa học.</w:t>
            </w:r>
          </w:p>
        </w:tc>
        <w:tc>
          <w:tcPr>
            <w:tcW w:w="1303" w:type="dxa"/>
            <w:vAlign w:val="center"/>
          </w:tcPr>
          <w:p w14:paraId="074D1165">
            <w:pPr>
              <w:spacing w:after="0" w:line="240" w:lineRule="auto"/>
              <w:rPr>
                <w:sz w:val="22"/>
                <w:szCs w:val="28"/>
              </w:rPr>
            </w:pPr>
            <w:r>
              <w:rPr>
                <w:rFonts w:ascii="Times New Roman" w:hAnsi="Times New Roman"/>
                <w:b w:val="0"/>
                <w:sz w:val="16"/>
                <w:szCs w:val="28"/>
              </w:rPr>
              <w:t>Phân tích, lắng nghe.</w:t>
            </w:r>
          </w:p>
        </w:tc>
        <w:tc>
          <w:tcPr>
            <w:tcW w:w="1303" w:type="dxa"/>
            <w:vAlign w:val="center"/>
          </w:tcPr>
          <w:p w14:paraId="25D164E0">
            <w:pPr>
              <w:spacing w:after="0" w:line="240" w:lineRule="auto"/>
              <w:rPr>
                <w:sz w:val="22"/>
                <w:szCs w:val="28"/>
              </w:rPr>
            </w:pPr>
            <w:r>
              <w:rPr>
                <w:rFonts w:ascii="Times New Roman" w:hAnsi="Times New Roman"/>
                <w:b w:val="0"/>
                <w:sz w:val="16"/>
                <w:szCs w:val="28"/>
              </w:rPr>
              <w:t>Tâm lý</w:t>
            </w:r>
          </w:p>
        </w:tc>
        <w:tc>
          <w:tcPr>
            <w:tcW w:w="1303" w:type="dxa"/>
            <w:vAlign w:val="center"/>
          </w:tcPr>
          <w:p w14:paraId="646407CD">
            <w:pPr>
              <w:spacing w:after="0" w:line="240" w:lineRule="auto"/>
              <w:rPr>
                <w:sz w:val="22"/>
                <w:szCs w:val="28"/>
              </w:rPr>
            </w:pPr>
            <w:r>
              <w:rPr>
                <w:rFonts w:ascii="Times New Roman" w:hAnsi="Times New Roman"/>
                <w:b w:val="0"/>
                <w:sz w:val="16"/>
                <w:szCs w:val="28"/>
              </w:rPr>
              <w:t>Clinic/trường/R&amp;D</w:t>
            </w:r>
          </w:p>
        </w:tc>
        <w:tc>
          <w:tcPr>
            <w:tcW w:w="1303" w:type="dxa"/>
            <w:vAlign w:val="center"/>
          </w:tcPr>
          <w:p w14:paraId="61B5949D">
            <w:pPr>
              <w:spacing w:after="0" w:line="240" w:lineRule="auto"/>
              <w:rPr>
                <w:sz w:val="22"/>
                <w:szCs w:val="28"/>
              </w:rPr>
            </w:pPr>
            <w:r>
              <w:rPr>
                <w:rFonts w:ascii="Times New Roman" w:hAnsi="Times New Roman"/>
                <w:b w:val="0"/>
                <w:sz w:val="16"/>
                <w:szCs w:val="28"/>
              </w:rPr>
              <w:t>Research/volunteer</w:t>
            </w:r>
          </w:p>
        </w:tc>
      </w:tr>
      <w:tr w14:paraId="2AEC1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0DDE46B">
            <w:pPr>
              <w:spacing w:after="0" w:line="240" w:lineRule="auto"/>
              <w:rPr>
                <w:sz w:val="22"/>
                <w:szCs w:val="28"/>
              </w:rPr>
            </w:pPr>
            <w:r>
              <w:rPr>
                <w:rFonts w:ascii="Times New Roman" w:hAnsi="Times New Roman"/>
                <w:b w:val="0"/>
                <w:sz w:val="16"/>
                <w:szCs w:val="28"/>
              </w:rPr>
              <w:t>I-C</w:t>
            </w:r>
          </w:p>
        </w:tc>
        <w:tc>
          <w:tcPr>
            <w:tcW w:w="1303" w:type="dxa"/>
            <w:vAlign w:val="center"/>
          </w:tcPr>
          <w:p w14:paraId="38359D48">
            <w:pPr>
              <w:spacing w:after="0" w:line="240" w:lineRule="auto"/>
              <w:rPr>
                <w:sz w:val="22"/>
                <w:szCs w:val="28"/>
              </w:rPr>
            </w:pPr>
            <w:r>
              <w:rPr>
                <w:rFonts w:ascii="Times New Roman" w:hAnsi="Times New Roman"/>
                <w:b w:val="0"/>
                <w:sz w:val="16"/>
                <w:szCs w:val="28"/>
              </w:rPr>
              <w:t>Kiểm toán viên</w:t>
            </w:r>
          </w:p>
        </w:tc>
        <w:tc>
          <w:tcPr>
            <w:tcW w:w="1303" w:type="dxa"/>
            <w:vAlign w:val="center"/>
          </w:tcPr>
          <w:p w14:paraId="437047BC">
            <w:pPr>
              <w:spacing w:after="0" w:line="240" w:lineRule="auto"/>
              <w:rPr>
                <w:sz w:val="22"/>
                <w:szCs w:val="28"/>
              </w:rPr>
            </w:pPr>
            <w:r>
              <w:rPr>
                <w:rFonts w:ascii="Times New Roman" w:hAnsi="Times New Roman"/>
                <w:b w:val="0"/>
                <w:sz w:val="16"/>
                <w:szCs w:val="28"/>
              </w:rPr>
              <w:t>Kiểm tra bằng chứng và báo cáo.</w:t>
            </w:r>
          </w:p>
        </w:tc>
        <w:tc>
          <w:tcPr>
            <w:tcW w:w="1303" w:type="dxa"/>
            <w:vAlign w:val="center"/>
          </w:tcPr>
          <w:p w14:paraId="43B19BE5">
            <w:pPr>
              <w:spacing w:after="0" w:line="240" w:lineRule="auto"/>
              <w:rPr>
                <w:sz w:val="22"/>
                <w:szCs w:val="28"/>
              </w:rPr>
            </w:pPr>
            <w:r>
              <w:rPr>
                <w:rFonts w:ascii="Times New Roman" w:hAnsi="Times New Roman"/>
                <w:b w:val="0"/>
                <w:sz w:val="16"/>
                <w:szCs w:val="28"/>
              </w:rPr>
              <w:t>Logic + hồ sơ.</w:t>
            </w:r>
          </w:p>
        </w:tc>
        <w:tc>
          <w:tcPr>
            <w:tcW w:w="1303" w:type="dxa"/>
            <w:vAlign w:val="center"/>
          </w:tcPr>
          <w:p w14:paraId="04BE937E">
            <w:pPr>
              <w:spacing w:after="0" w:line="240" w:lineRule="auto"/>
              <w:rPr>
                <w:sz w:val="22"/>
                <w:szCs w:val="28"/>
              </w:rPr>
            </w:pPr>
            <w:r>
              <w:rPr>
                <w:rFonts w:ascii="Times New Roman" w:hAnsi="Times New Roman"/>
                <w:b w:val="0"/>
                <w:sz w:val="16"/>
                <w:szCs w:val="28"/>
              </w:rPr>
              <w:t>Phân tích, chuẩn mực.</w:t>
            </w:r>
          </w:p>
        </w:tc>
        <w:tc>
          <w:tcPr>
            <w:tcW w:w="1303" w:type="dxa"/>
            <w:vAlign w:val="center"/>
          </w:tcPr>
          <w:p w14:paraId="54989188">
            <w:pPr>
              <w:spacing w:after="0" w:line="240" w:lineRule="auto"/>
              <w:rPr>
                <w:sz w:val="22"/>
                <w:szCs w:val="28"/>
              </w:rPr>
            </w:pPr>
            <w:r>
              <w:rPr>
                <w:rFonts w:ascii="Times New Roman" w:hAnsi="Times New Roman"/>
                <w:b w:val="0"/>
                <w:sz w:val="16"/>
                <w:szCs w:val="28"/>
              </w:rPr>
              <w:t>Kiểm toán/Kế toán</w:t>
            </w:r>
          </w:p>
        </w:tc>
        <w:tc>
          <w:tcPr>
            <w:tcW w:w="1303" w:type="dxa"/>
            <w:vAlign w:val="center"/>
          </w:tcPr>
          <w:p w14:paraId="57C2AEB6">
            <w:pPr>
              <w:spacing w:after="0" w:line="240" w:lineRule="auto"/>
              <w:rPr>
                <w:sz w:val="22"/>
                <w:szCs w:val="28"/>
              </w:rPr>
            </w:pPr>
            <w:r>
              <w:rPr>
                <w:rFonts w:ascii="Times New Roman" w:hAnsi="Times New Roman"/>
                <w:b w:val="0"/>
                <w:sz w:val="16"/>
                <w:szCs w:val="28"/>
              </w:rPr>
              <w:t>Audit firm</w:t>
            </w:r>
          </w:p>
        </w:tc>
        <w:tc>
          <w:tcPr>
            <w:tcW w:w="1303" w:type="dxa"/>
            <w:vAlign w:val="center"/>
          </w:tcPr>
          <w:p w14:paraId="4E50EB7C">
            <w:pPr>
              <w:spacing w:after="0" w:line="240" w:lineRule="auto"/>
              <w:rPr>
                <w:sz w:val="22"/>
                <w:szCs w:val="28"/>
              </w:rPr>
            </w:pPr>
            <w:r>
              <w:rPr>
                <w:rFonts w:ascii="Times New Roman" w:hAnsi="Times New Roman"/>
                <w:b w:val="0"/>
                <w:sz w:val="16"/>
                <w:szCs w:val="28"/>
              </w:rPr>
              <w:t>Case study</w:t>
            </w:r>
          </w:p>
        </w:tc>
      </w:tr>
      <w:tr w14:paraId="37B81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46E9CFB5">
            <w:pPr>
              <w:spacing w:after="0" w:line="240" w:lineRule="auto"/>
              <w:rPr>
                <w:sz w:val="22"/>
                <w:szCs w:val="28"/>
              </w:rPr>
            </w:pPr>
            <w:r>
              <w:rPr>
                <w:rFonts w:ascii="Times New Roman" w:hAnsi="Times New Roman"/>
                <w:b w:val="0"/>
                <w:sz w:val="16"/>
                <w:szCs w:val="28"/>
              </w:rPr>
              <w:t>I-E-C</w:t>
            </w:r>
          </w:p>
        </w:tc>
        <w:tc>
          <w:tcPr>
            <w:tcW w:w="1303" w:type="dxa"/>
            <w:vAlign w:val="center"/>
          </w:tcPr>
          <w:p w14:paraId="22FAE8ED">
            <w:pPr>
              <w:spacing w:after="0" w:line="240" w:lineRule="auto"/>
              <w:rPr>
                <w:sz w:val="22"/>
                <w:szCs w:val="28"/>
              </w:rPr>
            </w:pPr>
            <w:r>
              <w:rPr>
                <w:rFonts w:ascii="Times New Roman" w:hAnsi="Times New Roman"/>
                <w:b w:val="0"/>
                <w:sz w:val="16"/>
                <w:szCs w:val="28"/>
              </w:rPr>
              <w:t>Phân tích tài chính</w:t>
            </w:r>
          </w:p>
        </w:tc>
        <w:tc>
          <w:tcPr>
            <w:tcW w:w="1303" w:type="dxa"/>
            <w:vAlign w:val="center"/>
          </w:tcPr>
          <w:p w14:paraId="42A24B7B">
            <w:pPr>
              <w:spacing w:after="0" w:line="240" w:lineRule="auto"/>
              <w:rPr>
                <w:sz w:val="22"/>
                <w:szCs w:val="28"/>
              </w:rPr>
            </w:pPr>
            <w:r>
              <w:rPr>
                <w:rFonts w:ascii="Times New Roman" w:hAnsi="Times New Roman"/>
                <w:b w:val="0"/>
                <w:sz w:val="16"/>
                <w:szCs w:val="28"/>
              </w:rPr>
              <w:t>Phân tích doanh nghiệp, thị trường, rủi ro.</w:t>
            </w:r>
          </w:p>
        </w:tc>
        <w:tc>
          <w:tcPr>
            <w:tcW w:w="1303" w:type="dxa"/>
            <w:vAlign w:val="center"/>
          </w:tcPr>
          <w:p w14:paraId="0A6AF200">
            <w:pPr>
              <w:spacing w:after="0" w:line="240" w:lineRule="auto"/>
              <w:rPr>
                <w:sz w:val="22"/>
                <w:szCs w:val="28"/>
              </w:rPr>
            </w:pPr>
            <w:r>
              <w:rPr>
                <w:rFonts w:ascii="Times New Roman" w:hAnsi="Times New Roman"/>
                <w:b w:val="0"/>
                <w:sz w:val="16"/>
                <w:szCs w:val="28"/>
              </w:rPr>
              <w:t>Dữ liệu + kinh doanh.</w:t>
            </w:r>
          </w:p>
        </w:tc>
        <w:tc>
          <w:tcPr>
            <w:tcW w:w="1303" w:type="dxa"/>
            <w:vAlign w:val="center"/>
          </w:tcPr>
          <w:p w14:paraId="67DC9544">
            <w:pPr>
              <w:spacing w:after="0" w:line="240" w:lineRule="auto"/>
              <w:rPr>
                <w:sz w:val="22"/>
                <w:szCs w:val="28"/>
              </w:rPr>
            </w:pPr>
            <w:r>
              <w:rPr>
                <w:rFonts w:ascii="Times New Roman" w:hAnsi="Times New Roman"/>
                <w:b w:val="0"/>
                <w:sz w:val="16"/>
                <w:szCs w:val="28"/>
              </w:rPr>
              <w:t>Toán, tài chính.</w:t>
            </w:r>
          </w:p>
        </w:tc>
        <w:tc>
          <w:tcPr>
            <w:tcW w:w="1303" w:type="dxa"/>
            <w:vAlign w:val="center"/>
          </w:tcPr>
          <w:p w14:paraId="0D1C60C9">
            <w:pPr>
              <w:spacing w:after="0" w:line="240" w:lineRule="auto"/>
              <w:rPr>
                <w:sz w:val="22"/>
                <w:szCs w:val="28"/>
              </w:rPr>
            </w:pPr>
            <w:r>
              <w:rPr>
                <w:rFonts w:ascii="Times New Roman" w:hAnsi="Times New Roman"/>
                <w:b w:val="0"/>
                <w:sz w:val="16"/>
                <w:szCs w:val="28"/>
              </w:rPr>
              <w:t>Finance/Economics</w:t>
            </w:r>
          </w:p>
        </w:tc>
        <w:tc>
          <w:tcPr>
            <w:tcW w:w="1303" w:type="dxa"/>
            <w:vAlign w:val="center"/>
          </w:tcPr>
          <w:p w14:paraId="08F7A87F">
            <w:pPr>
              <w:spacing w:after="0" w:line="240" w:lineRule="auto"/>
              <w:rPr>
                <w:sz w:val="22"/>
                <w:szCs w:val="28"/>
              </w:rPr>
            </w:pPr>
            <w:r>
              <w:rPr>
                <w:rFonts w:ascii="Times New Roman" w:hAnsi="Times New Roman"/>
                <w:b w:val="0"/>
                <w:sz w:val="16"/>
                <w:szCs w:val="28"/>
              </w:rPr>
              <w:t>Bank/firm</w:t>
            </w:r>
          </w:p>
        </w:tc>
        <w:tc>
          <w:tcPr>
            <w:tcW w:w="1303" w:type="dxa"/>
            <w:vAlign w:val="center"/>
          </w:tcPr>
          <w:p w14:paraId="4E7CCB8E">
            <w:pPr>
              <w:spacing w:after="0" w:line="240" w:lineRule="auto"/>
              <w:rPr>
                <w:sz w:val="22"/>
                <w:szCs w:val="28"/>
              </w:rPr>
            </w:pPr>
            <w:r>
              <w:rPr>
                <w:rFonts w:ascii="Times New Roman" w:hAnsi="Times New Roman"/>
                <w:b w:val="0"/>
                <w:sz w:val="16"/>
                <w:szCs w:val="28"/>
              </w:rPr>
              <w:t>Financial model</w:t>
            </w:r>
          </w:p>
        </w:tc>
      </w:tr>
      <w:tr w14:paraId="5F58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33311F9F">
            <w:pPr>
              <w:spacing w:after="0" w:line="240" w:lineRule="auto"/>
              <w:rPr>
                <w:sz w:val="22"/>
                <w:szCs w:val="28"/>
              </w:rPr>
            </w:pPr>
            <w:r>
              <w:rPr>
                <w:rFonts w:ascii="Times New Roman" w:hAnsi="Times New Roman"/>
                <w:b w:val="0"/>
                <w:sz w:val="16"/>
                <w:szCs w:val="28"/>
              </w:rPr>
              <w:t>I-C</w:t>
            </w:r>
          </w:p>
        </w:tc>
        <w:tc>
          <w:tcPr>
            <w:tcW w:w="1303" w:type="dxa"/>
            <w:vAlign w:val="center"/>
          </w:tcPr>
          <w:p w14:paraId="6BC30192">
            <w:pPr>
              <w:spacing w:after="0" w:line="240" w:lineRule="auto"/>
              <w:rPr>
                <w:sz w:val="22"/>
                <w:szCs w:val="28"/>
              </w:rPr>
            </w:pPr>
            <w:r>
              <w:rPr>
                <w:rFonts w:ascii="Times New Roman" w:hAnsi="Times New Roman"/>
                <w:b w:val="0"/>
                <w:sz w:val="16"/>
                <w:szCs w:val="28"/>
              </w:rPr>
              <w:t>Chuyên viên an ninh mạng</w:t>
            </w:r>
          </w:p>
        </w:tc>
        <w:tc>
          <w:tcPr>
            <w:tcW w:w="1303" w:type="dxa"/>
            <w:vAlign w:val="center"/>
          </w:tcPr>
          <w:p w14:paraId="27A36174">
            <w:pPr>
              <w:spacing w:after="0" w:line="240" w:lineRule="auto"/>
              <w:rPr>
                <w:sz w:val="22"/>
                <w:szCs w:val="28"/>
              </w:rPr>
            </w:pPr>
            <w:r>
              <w:rPr>
                <w:rFonts w:ascii="Times New Roman" w:hAnsi="Times New Roman"/>
                <w:b w:val="0"/>
                <w:sz w:val="16"/>
                <w:szCs w:val="28"/>
              </w:rPr>
              <w:t>Giám sát, phát hiện và xử lý rủi ro hệ thống.</w:t>
            </w:r>
          </w:p>
        </w:tc>
        <w:tc>
          <w:tcPr>
            <w:tcW w:w="1303" w:type="dxa"/>
            <w:vAlign w:val="center"/>
          </w:tcPr>
          <w:p w14:paraId="6659553E">
            <w:pPr>
              <w:spacing w:after="0" w:line="240" w:lineRule="auto"/>
              <w:rPr>
                <w:sz w:val="22"/>
                <w:szCs w:val="28"/>
              </w:rPr>
            </w:pPr>
            <w:r>
              <w:rPr>
                <w:rFonts w:ascii="Times New Roman" w:hAnsi="Times New Roman"/>
                <w:b w:val="0"/>
                <w:sz w:val="16"/>
                <w:szCs w:val="28"/>
              </w:rPr>
              <w:t>Công nghệ + điều tra.</w:t>
            </w:r>
          </w:p>
        </w:tc>
        <w:tc>
          <w:tcPr>
            <w:tcW w:w="1303" w:type="dxa"/>
            <w:vAlign w:val="center"/>
          </w:tcPr>
          <w:p w14:paraId="09671F21">
            <w:pPr>
              <w:spacing w:after="0" w:line="240" w:lineRule="auto"/>
              <w:rPr>
                <w:sz w:val="22"/>
                <w:szCs w:val="28"/>
              </w:rPr>
            </w:pPr>
            <w:r>
              <w:rPr>
                <w:rFonts w:ascii="Times New Roman" w:hAnsi="Times New Roman"/>
                <w:b w:val="0"/>
                <w:sz w:val="16"/>
                <w:szCs w:val="28"/>
              </w:rPr>
              <w:t>Mạng, OS, security.</w:t>
            </w:r>
          </w:p>
        </w:tc>
        <w:tc>
          <w:tcPr>
            <w:tcW w:w="1303" w:type="dxa"/>
            <w:vAlign w:val="center"/>
          </w:tcPr>
          <w:p w14:paraId="50A176FF">
            <w:pPr>
              <w:spacing w:after="0" w:line="240" w:lineRule="auto"/>
              <w:rPr>
                <w:sz w:val="22"/>
                <w:szCs w:val="28"/>
              </w:rPr>
            </w:pPr>
            <w:r>
              <w:rPr>
                <w:rFonts w:ascii="Times New Roman" w:hAnsi="Times New Roman"/>
                <w:b w:val="0"/>
                <w:sz w:val="16"/>
                <w:szCs w:val="28"/>
              </w:rPr>
              <w:t>Cybersecurity/CNTT</w:t>
            </w:r>
          </w:p>
        </w:tc>
        <w:tc>
          <w:tcPr>
            <w:tcW w:w="1303" w:type="dxa"/>
            <w:vAlign w:val="center"/>
          </w:tcPr>
          <w:p w14:paraId="5A7C179F">
            <w:pPr>
              <w:spacing w:after="0" w:line="240" w:lineRule="auto"/>
              <w:rPr>
                <w:sz w:val="22"/>
                <w:szCs w:val="28"/>
              </w:rPr>
            </w:pPr>
            <w:r>
              <w:rPr>
                <w:rFonts w:ascii="Times New Roman" w:hAnsi="Times New Roman"/>
                <w:b w:val="0"/>
                <w:sz w:val="16"/>
                <w:szCs w:val="28"/>
              </w:rPr>
              <w:t>SOC/tech</w:t>
            </w:r>
          </w:p>
        </w:tc>
        <w:tc>
          <w:tcPr>
            <w:tcW w:w="1303" w:type="dxa"/>
            <w:vAlign w:val="center"/>
          </w:tcPr>
          <w:p w14:paraId="26E536F7">
            <w:pPr>
              <w:spacing w:after="0" w:line="240" w:lineRule="auto"/>
              <w:rPr>
                <w:sz w:val="22"/>
                <w:szCs w:val="28"/>
              </w:rPr>
            </w:pPr>
            <w:r>
              <w:rPr>
                <w:rFonts w:ascii="Times New Roman" w:hAnsi="Times New Roman"/>
                <w:b w:val="0"/>
                <w:sz w:val="16"/>
                <w:szCs w:val="28"/>
              </w:rPr>
              <w:t>Lab security</w:t>
            </w:r>
          </w:p>
        </w:tc>
      </w:tr>
      <w:tr w14:paraId="7DE6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4E001928">
            <w:pPr>
              <w:spacing w:after="0" w:line="240" w:lineRule="auto"/>
              <w:rPr>
                <w:sz w:val="22"/>
                <w:szCs w:val="28"/>
              </w:rPr>
            </w:pPr>
            <w:r>
              <w:rPr>
                <w:rFonts w:ascii="Times New Roman" w:hAnsi="Times New Roman"/>
                <w:b w:val="0"/>
                <w:sz w:val="16"/>
                <w:szCs w:val="28"/>
              </w:rPr>
              <w:t>I-S</w:t>
            </w:r>
          </w:p>
        </w:tc>
        <w:tc>
          <w:tcPr>
            <w:tcW w:w="1303" w:type="dxa"/>
            <w:vAlign w:val="center"/>
          </w:tcPr>
          <w:p w14:paraId="5AD6C8C7">
            <w:pPr>
              <w:spacing w:after="0" w:line="240" w:lineRule="auto"/>
              <w:rPr>
                <w:sz w:val="22"/>
                <w:szCs w:val="28"/>
              </w:rPr>
            </w:pPr>
            <w:r>
              <w:rPr>
                <w:rFonts w:ascii="Times New Roman" w:hAnsi="Times New Roman"/>
                <w:b w:val="0"/>
                <w:sz w:val="16"/>
                <w:szCs w:val="28"/>
              </w:rPr>
              <w:t>Nhà sinh học</w:t>
            </w:r>
          </w:p>
        </w:tc>
        <w:tc>
          <w:tcPr>
            <w:tcW w:w="1303" w:type="dxa"/>
            <w:vAlign w:val="center"/>
          </w:tcPr>
          <w:p w14:paraId="668E66A5">
            <w:pPr>
              <w:spacing w:after="0" w:line="240" w:lineRule="auto"/>
              <w:rPr>
                <w:sz w:val="22"/>
                <w:szCs w:val="28"/>
              </w:rPr>
            </w:pPr>
            <w:r>
              <w:rPr>
                <w:rFonts w:ascii="Times New Roman" w:hAnsi="Times New Roman"/>
                <w:b w:val="0"/>
                <w:sz w:val="16"/>
                <w:szCs w:val="28"/>
              </w:rPr>
              <w:t>Nghiên cứu sinh vật/mẫu.</w:t>
            </w:r>
          </w:p>
        </w:tc>
        <w:tc>
          <w:tcPr>
            <w:tcW w:w="1303" w:type="dxa"/>
            <w:vAlign w:val="center"/>
          </w:tcPr>
          <w:p w14:paraId="5F77EF9F">
            <w:pPr>
              <w:spacing w:after="0" w:line="240" w:lineRule="auto"/>
              <w:rPr>
                <w:sz w:val="22"/>
                <w:szCs w:val="28"/>
              </w:rPr>
            </w:pPr>
            <w:r>
              <w:rPr>
                <w:rFonts w:ascii="Times New Roman" w:hAnsi="Times New Roman"/>
                <w:b w:val="0"/>
                <w:sz w:val="16"/>
                <w:szCs w:val="28"/>
              </w:rPr>
              <w:t>Tự nhiên + thí nghiệm.</w:t>
            </w:r>
          </w:p>
        </w:tc>
        <w:tc>
          <w:tcPr>
            <w:tcW w:w="1303" w:type="dxa"/>
            <w:vAlign w:val="center"/>
          </w:tcPr>
          <w:p w14:paraId="5C1DC2AE">
            <w:pPr>
              <w:spacing w:after="0" w:line="240" w:lineRule="auto"/>
              <w:rPr>
                <w:sz w:val="22"/>
                <w:szCs w:val="28"/>
              </w:rPr>
            </w:pPr>
            <w:r>
              <w:rPr>
                <w:rFonts w:ascii="Times New Roman" w:hAnsi="Times New Roman"/>
                <w:b w:val="0"/>
                <w:sz w:val="16"/>
                <w:szCs w:val="28"/>
              </w:rPr>
              <w:t>Sinh, thống kê.</w:t>
            </w:r>
          </w:p>
        </w:tc>
        <w:tc>
          <w:tcPr>
            <w:tcW w:w="1303" w:type="dxa"/>
            <w:vAlign w:val="center"/>
          </w:tcPr>
          <w:p w14:paraId="5DD26633">
            <w:pPr>
              <w:spacing w:after="0" w:line="240" w:lineRule="auto"/>
              <w:rPr>
                <w:sz w:val="22"/>
                <w:szCs w:val="28"/>
              </w:rPr>
            </w:pPr>
            <w:r>
              <w:rPr>
                <w:rFonts w:ascii="Times New Roman" w:hAnsi="Times New Roman"/>
                <w:b w:val="0"/>
                <w:sz w:val="16"/>
                <w:szCs w:val="28"/>
              </w:rPr>
              <w:t>Biology/Biotech</w:t>
            </w:r>
          </w:p>
        </w:tc>
        <w:tc>
          <w:tcPr>
            <w:tcW w:w="1303" w:type="dxa"/>
            <w:vAlign w:val="center"/>
          </w:tcPr>
          <w:p w14:paraId="22244986">
            <w:pPr>
              <w:spacing w:after="0" w:line="240" w:lineRule="auto"/>
              <w:rPr>
                <w:sz w:val="22"/>
                <w:szCs w:val="28"/>
              </w:rPr>
            </w:pPr>
            <w:r>
              <w:rPr>
                <w:rFonts w:ascii="Times New Roman" w:hAnsi="Times New Roman"/>
                <w:b w:val="0"/>
                <w:sz w:val="16"/>
                <w:szCs w:val="28"/>
              </w:rPr>
              <w:t>Lab/field</w:t>
            </w:r>
          </w:p>
        </w:tc>
        <w:tc>
          <w:tcPr>
            <w:tcW w:w="1303" w:type="dxa"/>
            <w:vAlign w:val="center"/>
          </w:tcPr>
          <w:p w14:paraId="622C3CB8">
            <w:pPr>
              <w:spacing w:after="0" w:line="240" w:lineRule="auto"/>
              <w:rPr>
                <w:sz w:val="22"/>
                <w:szCs w:val="28"/>
              </w:rPr>
            </w:pPr>
            <w:r>
              <w:rPr>
                <w:rFonts w:ascii="Times New Roman" w:hAnsi="Times New Roman"/>
                <w:b w:val="0"/>
                <w:sz w:val="16"/>
                <w:szCs w:val="28"/>
              </w:rPr>
              <w:t>Lab project</w:t>
            </w:r>
          </w:p>
        </w:tc>
      </w:tr>
      <w:tr w14:paraId="31C49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6FD4E46D">
            <w:pPr>
              <w:spacing w:after="0" w:line="240" w:lineRule="auto"/>
              <w:rPr>
                <w:sz w:val="22"/>
                <w:szCs w:val="28"/>
              </w:rPr>
            </w:pPr>
            <w:r>
              <w:rPr>
                <w:rFonts w:ascii="Times New Roman" w:hAnsi="Times New Roman"/>
                <w:b w:val="0"/>
                <w:sz w:val="16"/>
                <w:szCs w:val="28"/>
              </w:rPr>
              <w:t>I-C</w:t>
            </w:r>
          </w:p>
        </w:tc>
        <w:tc>
          <w:tcPr>
            <w:tcW w:w="1303" w:type="dxa"/>
            <w:vAlign w:val="center"/>
          </w:tcPr>
          <w:p w14:paraId="27822606">
            <w:pPr>
              <w:spacing w:after="0" w:line="240" w:lineRule="auto"/>
              <w:rPr>
                <w:sz w:val="22"/>
                <w:szCs w:val="28"/>
              </w:rPr>
            </w:pPr>
            <w:r>
              <w:rPr>
                <w:rFonts w:ascii="Times New Roman" w:hAnsi="Times New Roman"/>
                <w:b w:val="0"/>
                <w:sz w:val="16"/>
                <w:szCs w:val="28"/>
              </w:rPr>
              <w:t>Nhà thống kê</w:t>
            </w:r>
          </w:p>
        </w:tc>
        <w:tc>
          <w:tcPr>
            <w:tcW w:w="1303" w:type="dxa"/>
            <w:vAlign w:val="center"/>
          </w:tcPr>
          <w:p w14:paraId="5056849E">
            <w:pPr>
              <w:spacing w:after="0" w:line="240" w:lineRule="auto"/>
              <w:rPr>
                <w:sz w:val="22"/>
                <w:szCs w:val="28"/>
              </w:rPr>
            </w:pPr>
            <w:r>
              <w:rPr>
                <w:rFonts w:ascii="Times New Roman" w:hAnsi="Times New Roman"/>
                <w:b w:val="0"/>
                <w:sz w:val="16"/>
                <w:szCs w:val="28"/>
              </w:rPr>
              <w:t>Thiết kế phân tích và diễn giải dữ liệu.</w:t>
            </w:r>
          </w:p>
        </w:tc>
        <w:tc>
          <w:tcPr>
            <w:tcW w:w="1303" w:type="dxa"/>
            <w:vAlign w:val="center"/>
          </w:tcPr>
          <w:p w14:paraId="45A6E850">
            <w:pPr>
              <w:spacing w:after="0" w:line="240" w:lineRule="auto"/>
              <w:rPr>
                <w:sz w:val="22"/>
                <w:szCs w:val="28"/>
              </w:rPr>
            </w:pPr>
            <w:r>
              <w:rPr>
                <w:rFonts w:ascii="Times New Roman" w:hAnsi="Times New Roman"/>
                <w:b w:val="0"/>
                <w:sz w:val="16"/>
                <w:szCs w:val="28"/>
              </w:rPr>
              <w:t>Toán + bằng chứng.</w:t>
            </w:r>
          </w:p>
        </w:tc>
        <w:tc>
          <w:tcPr>
            <w:tcW w:w="1303" w:type="dxa"/>
            <w:vAlign w:val="center"/>
          </w:tcPr>
          <w:p w14:paraId="6D491B7D">
            <w:pPr>
              <w:spacing w:after="0" w:line="240" w:lineRule="auto"/>
              <w:rPr>
                <w:sz w:val="22"/>
                <w:szCs w:val="28"/>
              </w:rPr>
            </w:pPr>
            <w:r>
              <w:rPr>
                <w:rFonts w:ascii="Times New Roman" w:hAnsi="Times New Roman"/>
                <w:b w:val="0"/>
                <w:sz w:val="16"/>
                <w:szCs w:val="28"/>
              </w:rPr>
              <w:t>Xác suất, thống kê.</w:t>
            </w:r>
          </w:p>
        </w:tc>
        <w:tc>
          <w:tcPr>
            <w:tcW w:w="1303" w:type="dxa"/>
            <w:vAlign w:val="center"/>
          </w:tcPr>
          <w:p w14:paraId="59E835B3">
            <w:pPr>
              <w:spacing w:after="0" w:line="240" w:lineRule="auto"/>
              <w:rPr>
                <w:sz w:val="22"/>
                <w:szCs w:val="28"/>
              </w:rPr>
            </w:pPr>
            <w:r>
              <w:rPr>
                <w:rFonts w:ascii="Times New Roman" w:hAnsi="Times New Roman"/>
                <w:b w:val="0"/>
                <w:sz w:val="16"/>
                <w:szCs w:val="28"/>
              </w:rPr>
              <w:t>Statistics/Math</w:t>
            </w:r>
          </w:p>
        </w:tc>
        <w:tc>
          <w:tcPr>
            <w:tcW w:w="1303" w:type="dxa"/>
            <w:vAlign w:val="center"/>
          </w:tcPr>
          <w:p w14:paraId="22D935C6">
            <w:pPr>
              <w:spacing w:after="0" w:line="240" w:lineRule="auto"/>
              <w:rPr>
                <w:sz w:val="22"/>
                <w:szCs w:val="28"/>
              </w:rPr>
            </w:pPr>
            <w:r>
              <w:rPr>
                <w:rFonts w:ascii="Times New Roman" w:hAnsi="Times New Roman"/>
                <w:b w:val="0"/>
                <w:sz w:val="16"/>
                <w:szCs w:val="28"/>
              </w:rPr>
              <w:t>Research/business</w:t>
            </w:r>
          </w:p>
        </w:tc>
        <w:tc>
          <w:tcPr>
            <w:tcW w:w="1303" w:type="dxa"/>
            <w:vAlign w:val="center"/>
          </w:tcPr>
          <w:p w14:paraId="4FC882FB">
            <w:pPr>
              <w:spacing w:after="0" w:line="240" w:lineRule="auto"/>
              <w:rPr>
                <w:sz w:val="22"/>
                <w:szCs w:val="28"/>
              </w:rPr>
            </w:pPr>
            <w:r>
              <w:rPr>
                <w:rFonts w:ascii="Times New Roman" w:hAnsi="Times New Roman"/>
                <w:b w:val="0"/>
                <w:sz w:val="16"/>
                <w:szCs w:val="28"/>
              </w:rPr>
              <w:t>Data analysis</w:t>
            </w:r>
          </w:p>
        </w:tc>
      </w:tr>
      <w:tr w14:paraId="256DD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21EB38EE">
            <w:pPr>
              <w:spacing w:after="0" w:line="240" w:lineRule="auto"/>
              <w:rPr>
                <w:sz w:val="22"/>
                <w:szCs w:val="28"/>
              </w:rPr>
            </w:pPr>
            <w:r>
              <w:rPr>
                <w:rFonts w:ascii="Times New Roman" w:hAnsi="Times New Roman"/>
                <w:b w:val="0"/>
                <w:sz w:val="16"/>
                <w:szCs w:val="28"/>
              </w:rPr>
              <w:t>A-I-S</w:t>
            </w:r>
          </w:p>
        </w:tc>
        <w:tc>
          <w:tcPr>
            <w:tcW w:w="1303" w:type="dxa"/>
            <w:vAlign w:val="center"/>
          </w:tcPr>
          <w:p w14:paraId="598554DE">
            <w:pPr>
              <w:spacing w:after="0" w:line="240" w:lineRule="auto"/>
              <w:rPr>
                <w:sz w:val="22"/>
                <w:szCs w:val="28"/>
              </w:rPr>
            </w:pPr>
            <w:r>
              <w:rPr>
                <w:rFonts w:ascii="Times New Roman" w:hAnsi="Times New Roman"/>
                <w:b w:val="0"/>
                <w:sz w:val="16"/>
                <w:szCs w:val="28"/>
              </w:rPr>
              <w:t>UX/UI designer</w:t>
            </w:r>
          </w:p>
        </w:tc>
        <w:tc>
          <w:tcPr>
            <w:tcW w:w="1303" w:type="dxa"/>
            <w:vAlign w:val="center"/>
          </w:tcPr>
          <w:p w14:paraId="6A10F34B">
            <w:pPr>
              <w:spacing w:after="0" w:line="240" w:lineRule="auto"/>
              <w:rPr>
                <w:sz w:val="22"/>
                <w:szCs w:val="28"/>
              </w:rPr>
            </w:pPr>
            <w:r>
              <w:rPr>
                <w:rFonts w:ascii="Times New Roman" w:hAnsi="Times New Roman"/>
                <w:b w:val="0"/>
                <w:sz w:val="16"/>
                <w:szCs w:val="28"/>
              </w:rPr>
              <w:t>Nghiên cứu và thiết kế trải nghiệm số.</w:t>
            </w:r>
          </w:p>
        </w:tc>
        <w:tc>
          <w:tcPr>
            <w:tcW w:w="1303" w:type="dxa"/>
            <w:vAlign w:val="center"/>
          </w:tcPr>
          <w:p w14:paraId="2F5EDB00">
            <w:pPr>
              <w:spacing w:after="0" w:line="240" w:lineRule="auto"/>
              <w:rPr>
                <w:sz w:val="22"/>
                <w:szCs w:val="28"/>
              </w:rPr>
            </w:pPr>
            <w:r>
              <w:rPr>
                <w:rFonts w:ascii="Times New Roman" w:hAnsi="Times New Roman"/>
                <w:b w:val="0"/>
                <w:sz w:val="16"/>
                <w:szCs w:val="28"/>
              </w:rPr>
              <w:t>Thẩm mỹ + người dùng.</w:t>
            </w:r>
          </w:p>
        </w:tc>
        <w:tc>
          <w:tcPr>
            <w:tcW w:w="1303" w:type="dxa"/>
            <w:vAlign w:val="center"/>
          </w:tcPr>
          <w:p w14:paraId="114E6D48">
            <w:pPr>
              <w:spacing w:after="0" w:line="240" w:lineRule="auto"/>
              <w:rPr>
                <w:sz w:val="22"/>
                <w:szCs w:val="28"/>
              </w:rPr>
            </w:pPr>
            <w:r>
              <w:rPr>
                <w:rFonts w:ascii="Times New Roman" w:hAnsi="Times New Roman"/>
                <w:b w:val="0"/>
                <w:sz w:val="16"/>
                <w:szCs w:val="28"/>
              </w:rPr>
              <w:t>Design, research, prototype.</w:t>
            </w:r>
          </w:p>
        </w:tc>
        <w:tc>
          <w:tcPr>
            <w:tcW w:w="1303" w:type="dxa"/>
            <w:vAlign w:val="center"/>
          </w:tcPr>
          <w:p w14:paraId="72F51CD1">
            <w:pPr>
              <w:spacing w:after="0" w:line="240" w:lineRule="auto"/>
              <w:rPr>
                <w:sz w:val="22"/>
                <w:szCs w:val="28"/>
              </w:rPr>
            </w:pPr>
            <w:r>
              <w:rPr>
                <w:rFonts w:ascii="Times New Roman" w:hAnsi="Times New Roman"/>
                <w:b w:val="0"/>
                <w:sz w:val="16"/>
                <w:szCs w:val="28"/>
              </w:rPr>
              <w:t>Design/UX</w:t>
            </w:r>
          </w:p>
        </w:tc>
        <w:tc>
          <w:tcPr>
            <w:tcW w:w="1303" w:type="dxa"/>
            <w:vAlign w:val="center"/>
          </w:tcPr>
          <w:p w14:paraId="75340018">
            <w:pPr>
              <w:spacing w:after="0" w:line="240" w:lineRule="auto"/>
              <w:rPr>
                <w:sz w:val="22"/>
                <w:szCs w:val="28"/>
              </w:rPr>
            </w:pPr>
            <w:r>
              <w:rPr>
                <w:rFonts w:ascii="Times New Roman" w:hAnsi="Times New Roman"/>
                <w:b w:val="0"/>
                <w:sz w:val="16"/>
                <w:szCs w:val="28"/>
              </w:rPr>
              <w:t>Tech/studio</w:t>
            </w:r>
          </w:p>
        </w:tc>
        <w:tc>
          <w:tcPr>
            <w:tcW w:w="1303" w:type="dxa"/>
            <w:vAlign w:val="center"/>
          </w:tcPr>
          <w:p w14:paraId="7A97B1BB">
            <w:pPr>
              <w:spacing w:after="0" w:line="240" w:lineRule="auto"/>
              <w:rPr>
                <w:sz w:val="22"/>
                <w:szCs w:val="28"/>
              </w:rPr>
            </w:pPr>
            <w:r>
              <w:rPr>
                <w:rFonts w:ascii="Times New Roman" w:hAnsi="Times New Roman"/>
                <w:b w:val="0"/>
                <w:sz w:val="16"/>
                <w:szCs w:val="28"/>
              </w:rPr>
              <w:t>Figma prototype</w:t>
            </w:r>
          </w:p>
        </w:tc>
      </w:tr>
      <w:tr w14:paraId="1BD4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1D77999">
            <w:pPr>
              <w:spacing w:after="0" w:line="240" w:lineRule="auto"/>
              <w:rPr>
                <w:sz w:val="22"/>
                <w:szCs w:val="28"/>
              </w:rPr>
            </w:pPr>
            <w:r>
              <w:rPr>
                <w:rFonts w:ascii="Times New Roman" w:hAnsi="Times New Roman"/>
                <w:b w:val="0"/>
                <w:sz w:val="16"/>
                <w:szCs w:val="28"/>
              </w:rPr>
              <w:t>A-I</w:t>
            </w:r>
          </w:p>
        </w:tc>
        <w:tc>
          <w:tcPr>
            <w:tcW w:w="1303" w:type="dxa"/>
            <w:vAlign w:val="center"/>
          </w:tcPr>
          <w:p w14:paraId="531FF51D">
            <w:pPr>
              <w:spacing w:after="0" w:line="240" w:lineRule="auto"/>
              <w:rPr>
                <w:sz w:val="22"/>
                <w:szCs w:val="28"/>
              </w:rPr>
            </w:pPr>
            <w:r>
              <w:rPr>
                <w:rFonts w:ascii="Times New Roman" w:hAnsi="Times New Roman"/>
                <w:b w:val="0"/>
                <w:sz w:val="16"/>
                <w:szCs w:val="28"/>
              </w:rPr>
              <w:t>Graphic designer</w:t>
            </w:r>
          </w:p>
        </w:tc>
        <w:tc>
          <w:tcPr>
            <w:tcW w:w="1303" w:type="dxa"/>
            <w:vAlign w:val="center"/>
          </w:tcPr>
          <w:p w14:paraId="3AFDEA35">
            <w:pPr>
              <w:spacing w:after="0" w:line="240" w:lineRule="auto"/>
              <w:rPr>
                <w:sz w:val="22"/>
                <w:szCs w:val="28"/>
              </w:rPr>
            </w:pPr>
            <w:r>
              <w:rPr>
                <w:rFonts w:ascii="Times New Roman" w:hAnsi="Times New Roman"/>
                <w:b w:val="0"/>
                <w:sz w:val="16"/>
                <w:szCs w:val="28"/>
              </w:rPr>
              <w:t>Tạo hình ảnh truyền thông.</w:t>
            </w:r>
          </w:p>
        </w:tc>
        <w:tc>
          <w:tcPr>
            <w:tcW w:w="1303" w:type="dxa"/>
            <w:vAlign w:val="center"/>
          </w:tcPr>
          <w:p w14:paraId="356FCFF4">
            <w:pPr>
              <w:spacing w:after="0" w:line="240" w:lineRule="auto"/>
              <w:rPr>
                <w:sz w:val="22"/>
                <w:szCs w:val="28"/>
              </w:rPr>
            </w:pPr>
            <w:r>
              <w:rPr>
                <w:rFonts w:ascii="Times New Roman" w:hAnsi="Times New Roman"/>
                <w:b w:val="0"/>
                <w:sz w:val="16"/>
                <w:szCs w:val="28"/>
              </w:rPr>
              <w:t>Hình ảnh + ý tưởng.</w:t>
            </w:r>
          </w:p>
        </w:tc>
        <w:tc>
          <w:tcPr>
            <w:tcW w:w="1303" w:type="dxa"/>
            <w:vAlign w:val="center"/>
          </w:tcPr>
          <w:p w14:paraId="1A7EB2FB">
            <w:pPr>
              <w:spacing w:after="0" w:line="240" w:lineRule="auto"/>
              <w:rPr>
                <w:sz w:val="22"/>
                <w:szCs w:val="28"/>
              </w:rPr>
            </w:pPr>
            <w:r>
              <w:rPr>
                <w:rFonts w:ascii="Times New Roman" w:hAnsi="Times New Roman"/>
                <w:b w:val="0"/>
                <w:sz w:val="16"/>
                <w:szCs w:val="28"/>
              </w:rPr>
              <w:t>Typography, layout.</w:t>
            </w:r>
          </w:p>
        </w:tc>
        <w:tc>
          <w:tcPr>
            <w:tcW w:w="1303" w:type="dxa"/>
            <w:vAlign w:val="center"/>
          </w:tcPr>
          <w:p w14:paraId="04A75377">
            <w:pPr>
              <w:spacing w:after="0" w:line="240" w:lineRule="auto"/>
              <w:rPr>
                <w:sz w:val="22"/>
                <w:szCs w:val="28"/>
              </w:rPr>
            </w:pPr>
            <w:r>
              <w:rPr>
                <w:rFonts w:ascii="Times New Roman" w:hAnsi="Times New Roman"/>
                <w:b w:val="0"/>
                <w:sz w:val="16"/>
                <w:szCs w:val="28"/>
              </w:rPr>
              <w:t>Graphic Design</w:t>
            </w:r>
          </w:p>
        </w:tc>
        <w:tc>
          <w:tcPr>
            <w:tcW w:w="1303" w:type="dxa"/>
            <w:vAlign w:val="center"/>
          </w:tcPr>
          <w:p w14:paraId="0FC15FB4">
            <w:pPr>
              <w:spacing w:after="0" w:line="240" w:lineRule="auto"/>
              <w:rPr>
                <w:sz w:val="22"/>
                <w:szCs w:val="28"/>
              </w:rPr>
            </w:pPr>
            <w:r>
              <w:rPr>
                <w:rFonts w:ascii="Times New Roman" w:hAnsi="Times New Roman"/>
                <w:b w:val="0"/>
                <w:sz w:val="16"/>
                <w:szCs w:val="28"/>
              </w:rPr>
              <w:t>Studio/agency</w:t>
            </w:r>
          </w:p>
        </w:tc>
        <w:tc>
          <w:tcPr>
            <w:tcW w:w="1303" w:type="dxa"/>
            <w:vAlign w:val="center"/>
          </w:tcPr>
          <w:p w14:paraId="0AAC56A3">
            <w:pPr>
              <w:spacing w:after="0" w:line="240" w:lineRule="auto"/>
              <w:rPr>
                <w:sz w:val="22"/>
                <w:szCs w:val="28"/>
              </w:rPr>
            </w:pPr>
            <w:r>
              <w:rPr>
                <w:rFonts w:ascii="Times New Roman" w:hAnsi="Times New Roman"/>
                <w:b w:val="0"/>
                <w:sz w:val="16"/>
                <w:szCs w:val="28"/>
              </w:rPr>
              <w:t>Portfolio</w:t>
            </w:r>
          </w:p>
        </w:tc>
      </w:tr>
      <w:tr w14:paraId="6DC8D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16E247E5">
            <w:pPr>
              <w:spacing w:after="0" w:line="240" w:lineRule="auto"/>
              <w:rPr>
                <w:sz w:val="22"/>
                <w:szCs w:val="28"/>
              </w:rPr>
            </w:pPr>
            <w:r>
              <w:rPr>
                <w:rFonts w:ascii="Times New Roman" w:hAnsi="Times New Roman"/>
                <w:b w:val="0"/>
                <w:sz w:val="16"/>
                <w:szCs w:val="28"/>
              </w:rPr>
              <w:t>A-E</w:t>
            </w:r>
          </w:p>
        </w:tc>
        <w:tc>
          <w:tcPr>
            <w:tcW w:w="1303" w:type="dxa"/>
            <w:vAlign w:val="center"/>
          </w:tcPr>
          <w:p w14:paraId="25FDBAD5">
            <w:pPr>
              <w:spacing w:after="0" w:line="240" w:lineRule="auto"/>
              <w:rPr>
                <w:sz w:val="22"/>
                <w:szCs w:val="28"/>
              </w:rPr>
            </w:pPr>
            <w:r>
              <w:rPr>
                <w:rFonts w:ascii="Times New Roman" w:hAnsi="Times New Roman"/>
                <w:b w:val="0"/>
                <w:sz w:val="16"/>
                <w:szCs w:val="28"/>
              </w:rPr>
              <w:t>Art director</w:t>
            </w:r>
          </w:p>
        </w:tc>
        <w:tc>
          <w:tcPr>
            <w:tcW w:w="1303" w:type="dxa"/>
            <w:vAlign w:val="center"/>
          </w:tcPr>
          <w:p w14:paraId="6B813105">
            <w:pPr>
              <w:spacing w:after="0" w:line="240" w:lineRule="auto"/>
              <w:rPr>
                <w:sz w:val="22"/>
                <w:szCs w:val="28"/>
              </w:rPr>
            </w:pPr>
            <w:r>
              <w:rPr>
                <w:rFonts w:ascii="Times New Roman" w:hAnsi="Times New Roman"/>
                <w:b w:val="0"/>
                <w:sz w:val="16"/>
                <w:szCs w:val="28"/>
              </w:rPr>
              <w:t>Định hướng hình ảnh và ý tưởng chiến dịch.</w:t>
            </w:r>
          </w:p>
        </w:tc>
        <w:tc>
          <w:tcPr>
            <w:tcW w:w="1303" w:type="dxa"/>
            <w:vAlign w:val="center"/>
          </w:tcPr>
          <w:p w14:paraId="7182E81A">
            <w:pPr>
              <w:spacing w:after="0" w:line="240" w:lineRule="auto"/>
              <w:rPr>
                <w:sz w:val="22"/>
                <w:szCs w:val="28"/>
              </w:rPr>
            </w:pPr>
            <w:r>
              <w:rPr>
                <w:rFonts w:ascii="Times New Roman" w:hAnsi="Times New Roman"/>
                <w:b w:val="0"/>
                <w:sz w:val="16"/>
                <w:szCs w:val="28"/>
              </w:rPr>
              <w:t>Sáng tạo + lãnh đạo.</w:t>
            </w:r>
          </w:p>
        </w:tc>
        <w:tc>
          <w:tcPr>
            <w:tcW w:w="1303" w:type="dxa"/>
            <w:vAlign w:val="center"/>
          </w:tcPr>
          <w:p w14:paraId="1849C925">
            <w:pPr>
              <w:spacing w:after="0" w:line="240" w:lineRule="auto"/>
              <w:rPr>
                <w:sz w:val="22"/>
                <w:szCs w:val="28"/>
              </w:rPr>
            </w:pPr>
            <w:r>
              <w:rPr>
                <w:rFonts w:ascii="Times New Roman" w:hAnsi="Times New Roman"/>
                <w:b w:val="0"/>
                <w:sz w:val="16"/>
                <w:szCs w:val="28"/>
              </w:rPr>
              <w:t>Concept, feedback, team.</w:t>
            </w:r>
          </w:p>
        </w:tc>
        <w:tc>
          <w:tcPr>
            <w:tcW w:w="1303" w:type="dxa"/>
            <w:vAlign w:val="center"/>
          </w:tcPr>
          <w:p w14:paraId="18D18918">
            <w:pPr>
              <w:spacing w:after="0" w:line="240" w:lineRule="auto"/>
              <w:rPr>
                <w:sz w:val="22"/>
                <w:szCs w:val="28"/>
              </w:rPr>
            </w:pPr>
            <w:r>
              <w:rPr>
                <w:rFonts w:ascii="Times New Roman" w:hAnsi="Times New Roman"/>
                <w:b w:val="0"/>
                <w:sz w:val="16"/>
                <w:szCs w:val="28"/>
              </w:rPr>
              <w:t>Design/Advertising</w:t>
            </w:r>
          </w:p>
        </w:tc>
        <w:tc>
          <w:tcPr>
            <w:tcW w:w="1303" w:type="dxa"/>
            <w:vAlign w:val="center"/>
          </w:tcPr>
          <w:p w14:paraId="1C8F407A">
            <w:pPr>
              <w:spacing w:after="0" w:line="240" w:lineRule="auto"/>
              <w:rPr>
                <w:sz w:val="22"/>
                <w:szCs w:val="28"/>
              </w:rPr>
            </w:pPr>
            <w:r>
              <w:rPr>
                <w:rFonts w:ascii="Times New Roman" w:hAnsi="Times New Roman"/>
                <w:b w:val="0"/>
                <w:sz w:val="16"/>
                <w:szCs w:val="28"/>
              </w:rPr>
              <w:t>Agency</w:t>
            </w:r>
          </w:p>
        </w:tc>
        <w:tc>
          <w:tcPr>
            <w:tcW w:w="1303" w:type="dxa"/>
            <w:vAlign w:val="center"/>
          </w:tcPr>
          <w:p w14:paraId="662AE82F">
            <w:pPr>
              <w:spacing w:after="0" w:line="240" w:lineRule="auto"/>
              <w:rPr>
                <w:sz w:val="22"/>
                <w:szCs w:val="28"/>
              </w:rPr>
            </w:pPr>
            <w:r>
              <w:rPr>
                <w:rFonts w:ascii="Times New Roman" w:hAnsi="Times New Roman"/>
                <w:b w:val="0"/>
                <w:sz w:val="16"/>
                <w:szCs w:val="28"/>
              </w:rPr>
              <w:t>Campaign</w:t>
            </w:r>
          </w:p>
        </w:tc>
      </w:tr>
      <w:tr w14:paraId="12917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1079EC17">
            <w:pPr>
              <w:spacing w:after="0" w:line="240" w:lineRule="auto"/>
              <w:rPr>
                <w:sz w:val="22"/>
                <w:szCs w:val="28"/>
              </w:rPr>
            </w:pPr>
            <w:r>
              <w:rPr>
                <w:rFonts w:ascii="Times New Roman" w:hAnsi="Times New Roman"/>
                <w:b w:val="0"/>
                <w:sz w:val="16"/>
                <w:szCs w:val="28"/>
              </w:rPr>
              <w:t>A-E-S</w:t>
            </w:r>
          </w:p>
        </w:tc>
        <w:tc>
          <w:tcPr>
            <w:tcW w:w="1303" w:type="dxa"/>
            <w:vAlign w:val="center"/>
          </w:tcPr>
          <w:p w14:paraId="5AFC785E">
            <w:pPr>
              <w:spacing w:after="0" w:line="240" w:lineRule="auto"/>
              <w:rPr>
                <w:sz w:val="22"/>
                <w:szCs w:val="28"/>
              </w:rPr>
            </w:pPr>
            <w:r>
              <w:rPr>
                <w:rFonts w:ascii="Times New Roman" w:hAnsi="Times New Roman"/>
                <w:b w:val="0"/>
                <w:sz w:val="16"/>
                <w:szCs w:val="28"/>
              </w:rPr>
              <w:t>Copywriter</w:t>
            </w:r>
          </w:p>
        </w:tc>
        <w:tc>
          <w:tcPr>
            <w:tcW w:w="1303" w:type="dxa"/>
            <w:vAlign w:val="center"/>
          </w:tcPr>
          <w:p w14:paraId="662C090C">
            <w:pPr>
              <w:spacing w:after="0" w:line="240" w:lineRule="auto"/>
              <w:rPr>
                <w:sz w:val="22"/>
                <w:szCs w:val="28"/>
              </w:rPr>
            </w:pPr>
            <w:r>
              <w:rPr>
                <w:rFonts w:ascii="Times New Roman" w:hAnsi="Times New Roman"/>
                <w:b w:val="0"/>
                <w:sz w:val="16"/>
                <w:szCs w:val="28"/>
              </w:rPr>
              <w:t>Viết nội dung thuyết phục.</w:t>
            </w:r>
          </w:p>
        </w:tc>
        <w:tc>
          <w:tcPr>
            <w:tcW w:w="1303" w:type="dxa"/>
            <w:vAlign w:val="center"/>
          </w:tcPr>
          <w:p w14:paraId="5D011112">
            <w:pPr>
              <w:spacing w:after="0" w:line="240" w:lineRule="auto"/>
              <w:rPr>
                <w:sz w:val="22"/>
                <w:szCs w:val="28"/>
              </w:rPr>
            </w:pPr>
            <w:r>
              <w:rPr>
                <w:rFonts w:ascii="Times New Roman" w:hAnsi="Times New Roman"/>
                <w:b w:val="0"/>
                <w:sz w:val="16"/>
                <w:szCs w:val="28"/>
              </w:rPr>
              <w:t>Ngôn ngữ + ý tưởng.</w:t>
            </w:r>
          </w:p>
        </w:tc>
        <w:tc>
          <w:tcPr>
            <w:tcW w:w="1303" w:type="dxa"/>
            <w:vAlign w:val="center"/>
          </w:tcPr>
          <w:p w14:paraId="57042298">
            <w:pPr>
              <w:spacing w:after="0" w:line="240" w:lineRule="auto"/>
              <w:rPr>
                <w:sz w:val="22"/>
                <w:szCs w:val="28"/>
              </w:rPr>
            </w:pPr>
            <w:r>
              <w:rPr>
                <w:rFonts w:ascii="Times New Roman" w:hAnsi="Times New Roman"/>
                <w:b w:val="0"/>
                <w:sz w:val="16"/>
                <w:szCs w:val="28"/>
              </w:rPr>
              <w:t>Writing, insight.</w:t>
            </w:r>
          </w:p>
        </w:tc>
        <w:tc>
          <w:tcPr>
            <w:tcW w:w="1303" w:type="dxa"/>
            <w:vAlign w:val="center"/>
          </w:tcPr>
          <w:p w14:paraId="32764528">
            <w:pPr>
              <w:spacing w:after="0" w:line="240" w:lineRule="auto"/>
              <w:rPr>
                <w:sz w:val="22"/>
                <w:szCs w:val="28"/>
              </w:rPr>
            </w:pPr>
            <w:r>
              <w:rPr>
                <w:rFonts w:ascii="Times New Roman" w:hAnsi="Times New Roman"/>
                <w:b w:val="0"/>
                <w:sz w:val="16"/>
                <w:szCs w:val="28"/>
              </w:rPr>
              <w:t>Marketing/Communication</w:t>
            </w:r>
          </w:p>
        </w:tc>
        <w:tc>
          <w:tcPr>
            <w:tcW w:w="1303" w:type="dxa"/>
            <w:vAlign w:val="center"/>
          </w:tcPr>
          <w:p w14:paraId="1C4CD020">
            <w:pPr>
              <w:spacing w:after="0" w:line="240" w:lineRule="auto"/>
              <w:rPr>
                <w:sz w:val="22"/>
                <w:szCs w:val="28"/>
              </w:rPr>
            </w:pPr>
            <w:r>
              <w:rPr>
                <w:rFonts w:ascii="Times New Roman" w:hAnsi="Times New Roman"/>
                <w:b w:val="0"/>
                <w:sz w:val="16"/>
                <w:szCs w:val="28"/>
              </w:rPr>
              <w:t>Agency/brand</w:t>
            </w:r>
          </w:p>
        </w:tc>
        <w:tc>
          <w:tcPr>
            <w:tcW w:w="1303" w:type="dxa"/>
            <w:vAlign w:val="center"/>
          </w:tcPr>
          <w:p w14:paraId="0A76FCB8">
            <w:pPr>
              <w:spacing w:after="0" w:line="240" w:lineRule="auto"/>
              <w:rPr>
                <w:sz w:val="22"/>
                <w:szCs w:val="28"/>
              </w:rPr>
            </w:pPr>
            <w:r>
              <w:rPr>
                <w:rFonts w:ascii="Times New Roman" w:hAnsi="Times New Roman"/>
                <w:b w:val="0"/>
                <w:sz w:val="16"/>
                <w:szCs w:val="28"/>
              </w:rPr>
              <w:t>Portfolio</w:t>
            </w:r>
          </w:p>
        </w:tc>
      </w:tr>
      <w:tr w14:paraId="18D60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3C589CFF">
            <w:pPr>
              <w:spacing w:after="0" w:line="240" w:lineRule="auto"/>
              <w:rPr>
                <w:sz w:val="22"/>
                <w:szCs w:val="28"/>
              </w:rPr>
            </w:pPr>
            <w:r>
              <w:rPr>
                <w:rFonts w:ascii="Times New Roman" w:hAnsi="Times New Roman"/>
                <w:b w:val="0"/>
                <w:sz w:val="16"/>
                <w:szCs w:val="28"/>
              </w:rPr>
              <w:t>A-S</w:t>
            </w:r>
          </w:p>
        </w:tc>
        <w:tc>
          <w:tcPr>
            <w:tcW w:w="1303" w:type="dxa"/>
            <w:vAlign w:val="center"/>
          </w:tcPr>
          <w:p w14:paraId="244D0286">
            <w:pPr>
              <w:spacing w:after="0" w:line="240" w:lineRule="auto"/>
              <w:rPr>
                <w:sz w:val="22"/>
                <w:szCs w:val="28"/>
              </w:rPr>
            </w:pPr>
            <w:r>
              <w:rPr>
                <w:rFonts w:ascii="Times New Roman" w:hAnsi="Times New Roman"/>
                <w:b w:val="0"/>
                <w:sz w:val="16"/>
                <w:szCs w:val="28"/>
              </w:rPr>
              <w:t>Biên tập viên</w:t>
            </w:r>
          </w:p>
        </w:tc>
        <w:tc>
          <w:tcPr>
            <w:tcW w:w="1303" w:type="dxa"/>
            <w:vAlign w:val="center"/>
          </w:tcPr>
          <w:p w14:paraId="4DF268F3">
            <w:pPr>
              <w:spacing w:after="0" w:line="240" w:lineRule="auto"/>
              <w:rPr>
                <w:sz w:val="22"/>
                <w:szCs w:val="28"/>
              </w:rPr>
            </w:pPr>
            <w:r>
              <w:rPr>
                <w:rFonts w:ascii="Times New Roman" w:hAnsi="Times New Roman"/>
                <w:b w:val="0"/>
                <w:sz w:val="16"/>
                <w:szCs w:val="28"/>
              </w:rPr>
              <w:t>Chọn, sửa, kiểm chứng và tổ chức nội dung.</w:t>
            </w:r>
          </w:p>
        </w:tc>
        <w:tc>
          <w:tcPr>
            <w:tcW w:w="1303" w:type="dxa"/>
            <w:vAlign w:val="center"/>
          </w:tcPr>
          <w:p w14:paraId="32FED7E5">
            <w:pPr>
              <w:spacing w:after="0" w:line="240" w:lineRule="auto"/>
              <w:rPr>
                <w:sz w:val="22"/>
                <w:szCs w:val="28"/>
              </w:rPr>
            </w:pPr>
            <w:r>
              <w:rPr>
                <w:rFonts w:ascii="Times New Roman" w:hAnsi="Times New Roman"/>
                <w:b w:val="0"/>
                <w:sz w:val="16"/>
                <w:szCs w:val="28"/>
              </w:rPr>
              <w:t>Ngôn ngữ + nội dung.</w:t>
            </w:r>
          </w:p>
        </w:tc>
        <w:tc>
          <w:tcPr>
            <w:tcW w:w="1303" w:type="dxa"/>
            <w:vAlign w:val="center"/>
          </w:tcPr>
          <w:p w14:paraId="3AB666C8">
            <w:pPr>
              <w:spacing w:after="0" w:line="240" w:lineRule="auto"/>
              <w:rPr>
                <w:sz w:val="22"/>
                <w:szCs w:val="28"/>
              </w:rPr>
            </w:pPr>
            <w:r>
              <w:rPr>
                <w:rFonts w:ascii="Times New Roman" w:hAnsi="Times New Roman"/>
                <w:b w:val="0"/>
                <w:sz w:val="16"/>
                <w:szCs w:val="28"/>
              </w:rPr>
              <w:t>Writing, research.</w:t>
            </w:r>
          </w:p>
        </w:tc>
        <w:tc>
          <w:tcPr>
            <w:tcW w:w="1303" w:type="dxa"/>
            <w:vAlign w:val="center"/>
          </w:tcPr>
          <w:p w14:paraId="4335202A">
            <w:pPr>
              <w:spacing w:after="0" w:line="240" w:lineRule="auto"/>
              <w:rPr>
                <w:sz w:val="22"/>
                <w:szCs w:val="28"/>
              </w:rPr>
            </w:pPr>
            <w:r>
              <w:rPr>
                <w:rFonts w:ascii="Times New Roman" w:hAnsi="Times New Roman"/>
                <w:b w:val="0"/>
                <w:sz w:val="16"/>
                <w:szCs w:val="28"/>
              </w:rPr>
              <w:t>Journalism/Language</w:t>
            </w:r>
          </w:p>
        </w:tc>
        <w:tc>
          <w:tcPr>
            <w:tcW w:w="1303" w:type="dxa"/>
            <w:vAlign w:val="center"/>
          </w:tcPr>
          <w:p w14:paraId="76F172BA">
            <w:pPr>
              <w:spacing w:after="0" w:line="240" w:lineRule="auto"/>
              <w:rPr>
                <w:sz w:val="22"/>
                <w:szCs w:val="28"/>
              </w:rPr>
            </w:pPr>
            <w:r>
              <w:rPr>
                <w:rFonts w:ascii="Times New Roman" w:hAnsi="Times New Roman"/>
                <w:b w:val="0"/>
                <w:sz w:val="16"/>
                <w:szCs w:val="28"/>
              </w:rPr>
              <w:t>Media</w:t>
            </w:r>
          </w:p>
        </w:tc>
        <w:tc>
          <w:tcPr>
            <w:tcW w:w="1303" w:type="dxa"/>
            <w:vAlign w:val="center"/>
          </w:tcPr>
          <w:p w14:paraId="3E3B3AA2">
            <w:pPr>
              <w:spacing w:after="0" w:line="240" w:lineRule="auto"/>
              <w:rPr>
                <w:sz w:val="22"/>
                <w:szCs w:val="28"/>
              </w:rPr>
            </w:pPr>
            <w:r>
              <w:rPr>
                <w:rFonts w:ascii="Times New Roman" w:hAnsi="Times New Roman"/>
                <w:b w:val="0"/>
                <w:sz w:val="16"/>
                <w:szCs w:val="28"/>
              </w:rPr>
              <w:t>Published work</w:t>
            </w:r>
          </w:p>
        </w:tc>
      </w:tr>
      <w:tr w14:paraId="0222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1D826F58">
            <w:pPr>
              <w:spacing w:after="0" w:line="240" w:lineRule="auto"/>
              <w:rPr>
                <w:sz w:val="22"/>
                <w:szCs w:val="28"/>
              </w:rPr>
            </w:pPr>
            <w:r>
              <w:rPr>
                <w:rFonts w:ascii="Times New Roman" w:hAnsi="Times New Roman"/>
                <w:b w:val="0"/>
                <w:sz w:val="16"/>
                <w:szCs w:val="28"/>
              </w:rPr>
              <w:t>A-E</w:t>
            </w:r>
          </w:p>
        </w:tc>
        <w:tc>
          <w:tcPr>
            <w:tcW w:w="1303" w:type="dxa"/>
            <w:vAlign w:val="center"/>
          </w:tcPr>
          <w:p w14:paraId="1851F015">
            <w:pPr>
              <w:spacing w:after="0" w:line="240" w:lineRule="auto"/>
              <w:rPr>
                <w:sz w:val="22"/>
                <w:szCs w:val="28"/>
              </w:rPr>
            </w:pPr>
            <w:r>
              <w:rPr>
                <w:rFonts w:ascii="Times New Roman" w:hAnsi="Times New Roman"/>
                <w:b w:val="0"/>
                <w:sz w:val="16"/>
                <w:szCs w:val="28"/>
              </w:rPr>
              <w:t>Content creator</w:t>
            </w:r>
          </w:p>
        </w:tc>
        <w:tc>
          <w:tcPr>
            <w:tcW w:w="1303" w:type="dxa"/>
            <w:vAlign w:val="center"/>
          </w:tcPr>
          <w:p w14:paraId="2BA3A708">
            <w:pPr>
              <w:spacing w:after="0" w:line="240" w:lineRule="auto"/>
              <w:rPr>
                <w:sz w:val="22"/>
                <w:szCs w:val="28"/>
              </w:rPr>
            </w:pPr>
            <w:r>
              <w:rPr>
                <w:rFonts w:ascii="Times New Roman" w:hAnsi="Times New Roman"/>
                <w:b w:val="0"/>
                <w:sz w:val="16"/>
                <w:szCs w:val="28"/>
              </w:rPr>
              <w:t>Tạo và phát triển nội dung đa nền tảng.</w:t>
            </w:r>
          </w:p>
        </w:tc>
        <w:tc>
          <w:tcPr>
            <w:tcW w:w="1303" w:type="dxa"/>
            <w:vAlign w:val="center"/>
          </w:tcPr>
          <w:p w14:paraId="0B45A8B2">
            <w:pPr>
              <w:spacing w:after="0" w:line="240" w:lineRule="auto"/>
              <w:rPr>
                <w:sz w:val="22"/>
                <w:szCs w:val="28"/>
              </w:rPr>
            </w:pPr>
            <w:r>
              <w:rPr>
                <w:rFonts w:ascii="Times New Roman" w:hAnsi="Times New Roman"/>
                <w:b w:val="0"/>
                <w:sz w:val="16"/>
                <w:szCs w:val="28"/>
              </w:rPr>
              <w:t>Sáng tạo + công chúng.</w:t>
            </w:r>
          </w:p>
        </w:tc>
        <w:tc>
          <w:tcPr>
            <w:tcW w:w="1303" w:type="dxa"/>
            <w:vAlign w:val="center"/>
          </w:tcPr>
          <w:p w14:paraId="181DBFBD">
            <w:pPr>
              <w:spacing w:after="0" w:line="240" w:lineRule="auto"/>
              <w:rPr>
                <w:sz w:val="22"/>
                <w:szCs w:val="28"/>
              </w:rPr>
            </w:pPr>
            <w:r>
              <w:rPr>
                <w:rFonts w:ascii="Times New Roman" w:hAnsi="Times New Roman"/>
                <w:b w:val="0"/>
                <w:sz w:val="16"/>
                <w:szCs w:val="28"/>
              </w:rPr>
              <w:t>Video, writing, analytics.</w:t>
            </w:r>
          </w:p>
        </w:tc>
        <w:tc>
          <w:tcPr>
            <w:tcW w:w="1303" w:type="dxa"/>
            <w:vAlign w:val="center"/>
          </w:tcPr>
          <w:p w14:paraId="7A9F0CE7">
            <w:pPr>
              <w:spacing w:after="0" w:line="240" w:lineRule="auto"/>
              <w:rPr>
                <w:sz w:val="22"/>
                <w:szCs w:val="28"/>
              </w:rPr>
            </w:pPr>
            <w:r>
              <w:rPr>
                <w:rFonts w:ascii="Times New Roman" w:hAnsi="Times New Roman"/>
                <w:b w:val="0"/>
                <w:sz w:val="16"/>
                <w:szCs w:val="28"/>
              </w:rPr>
              <w:t>Media/Marketing</w:t>
            </w:r>
          </w:p>
        </w:tc>
        <w:tc>
          <w:tcPr>
            <w:tcW w:w="1303" w:type="dxa"/>
            <w:vAlign w:val="center"/>
          </w:tcPr>
          <w:p w14:paraId="48B61D7C">
            <w:pPr>
              <w:spacing w:after="0" w:line="240" w:lineRule="auto"/>
              <w:rPr>
                <w:sz w:val="22"/>
                <w:szCs w:val="28"/>
              </w:rPr>
            </w:pPr>
            <w:r>
              <w:rPr>
                <w:rFonts w:ascii="Times New Roman" w:hAnsi="Times New Roman"/>
                <w:b w:val="0"/>
                <w:sz w:val="16"/>
                <w:szCs w:val="28"/>
              </w:rPr>
              <w:t>Digital</w:t>
            </w:r>
          </w:p>
        </w:tc>
        <w:tc>
          <w:tcPr>
            <w:tcW w:w="1303" w:type="dxa"/>
            <w:vAlign w:val="center"/>
          </w:tcPr>
          <w:p w14:paraId="33E3CA81">
            <w:pPr>
              <w:spacing w:after="0" w:line="240" w:lineRule="auto"/>
              <w:rPr>
                <w:sz w:val="22"/>
                <w:szCs w:val="28"/>
              </w:rPr>
            </w:pPr>
            <w:r>
              <w:rPr>
                <w:rFonts w:ascii="Times New Roman" w:hAnsi="Times New Roman"/>
                <w:b w:val="0"/>
                <w:sz w:val="16"/>
                <w:szCs w:val="28"/>
              </w:rPr>
              <w:t>Channel/project</w:t>
            </w:r>
          </w:p>
        </w:tc>
      </w:tr>
      <w:tr w14:paraId="357EF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64D6FE2F">
            <w:pPr>
              <w:spacing w:after="0" w:line="240" w:lineRule="auto"/>
              <w:rPr>
                <w:sz w:val="22"/>
                <w:szCs w:val="28"/>
              </w:rPr>
            </w:pPr>
            <w:r>
              <w:rPr>
                <w:rFonts w:ascii="Times New Roman" w:hAnsi="Times New Roman"/>
                <w:b w:val="0"/>
                <w:sz w:val="16"/>
                <w:szCs w:val="28"/>
              </w:rPr>
              <w:t>A-R-I</w:t>
            </w:r>
          </w:p>
        </w:tc>
        <w:tc>
          <w:tcPr>
            <w:tcW w:w="1303" w:type="dxa"/>
            <w:vAlign w:val="center"/>
          </w:tcPr>
          <w:p w14:paraId="2FA0C462">
            <w:pPr>
              <w:spacing w:after="0" w:line="240" w:lineRule="auto"/>
              <w:rPr>
                <w:sz w:val="22"/>
                <w:szCs w:val="28"/>
              </w:rPr>
            </w:pPr>
            <w:r>
              <w:rPr>
                <w:rFonts w:ascii="Times New Roman" w:hAnsi="Times New Roman"/>
                <w:b w:val="0"/>
                <w:sz w:val="16"/>
                <w:szCs w:val="28"/>
              </w:rPr>
              <w:t>3D artist</w:t>
            </w:r>
          </w:p>
        </w:tc>
        <w:tc>
          <w:tcPr>
            <w:tcW w:w="1303" w:type="dxa"/>
            <w:vAlign w:val="center"/>
          </w:tcPr>
          <w:p w14:paraId="1ABD97A6">
            <w:pPr>
              <w:spacing w:after="0" w:line="240" w:lineRule="auto"/>
              <w:rPr>
                <w:sz w:val="22"/>
                <w:szCs w:val="28"/>
              </w:rPr>
            </w:pPr>
            <w:r>
              <w:rPr>
                <w:rFonts w:ascii="Times New Roman" w:hAnsi="Times New Roman"/>
                <w:b w:val="0"/>
                <w:sz w:val="16"/>
                <w:szCs w:val="28"/>
              </w:rPr>
              <w:t>Mô hình hóa, vật liệu, ánh sáng.</w:t>
            </w:r>
          </w:p>
        </w:tc>
        <w:tc>
          <w:tcPr>
            <w:tcW w:w="1303" w:type="dxa"/>
            <w:vAlign w:val="center"/>
          </w:tcPr>
          <w:p w14:paraId="110E02C7">
            <w:pPr>
              <w:spacing w:after="0" w:line="240" w:lineRule="auto"/>
              <w:rPr>
                <w:sz w:val="22"/>
                <w:szCs w:val="28"/>
              </w:rPr>
            </w:pPr>
            <w:r>
              <w:rPr>
                <w:rFonts w:ascii="Times New Roman" w:hAnsi="Times New Roman"/>
                <w:b w:val="0"/>
                <w:sz w:val="16"/>
                <w:szCs w:val="28"/>
              </w:rPr>
              <w:t>Không gian + hình ảnh.</w:t>
            </w:r>
          </w:p>
        </w:tc>
        <w:tc>
          <w:tcPr>
            <w:tcW w:w="1303" w:type="dxa"/>
            <w:vAlign w:val="center"/>
          </w:tcPr>
          <w:p w14:paraId="529A3CAD">
            <w:pPr>
              <w:spacing w:after="0" w:line="240" w:lineRule="auto"/>
              <w:rPr>
                <w:sz w:val="22"/>
                <w:szCs w:val="28"/>
              </w:rPr>
            </w:pPr>
            <w:r>
              <w:rPr>
                <w:rFonts w:ascii="Times New Roman" w:hAnsi="Times New Roman"/>
                <w:b w:val="0"/>
                <w:sz w:val="16"/>
                <w:szCs w:val="28"/>
              </w:rPr>
              <w:t>3D software, visual.</w:t>
            </w:r>
          </w:p>
        </w:tc>
        <w:tc>
          <w:tcPr>
            <w:tcW w:w="1303" w:type="dxa"/>
            <w:vAlign w:val="center"/>
          </w:tcPr>
          <w:p w14:paraId="5DAE9A47">
            <w:pPr>
              <w:spacing w:after="0" w:line="240" w:lineRule="auto"/>
              <w:rPr>
                <w:sz w:val="22"/>
                <w:szCs w:val="28"/>
              </w:rPr>
            </w:pPr>
            <w:r>
              <w:rPr>
                <w:rFonts w:ascii="Times New Roman" w:hAnsi="Times New Roman"/>
                <w:b w:val="0"/>
                <w:sz w:val="16"/>
                <w:szCs w:val="28"/>
              </w:rPr>
              <w:t>3D/Game/Design</w:t>
            </w:r>
          </w:p>
        </w:tc>
        <w:tc>
          <w:tcPr>
            <w:tcW w:w="1303" w:type="dxa"/>
            <w:vAlign w:val="center"/>
          </w:tcPr>
          <w:p w14:paraId="743295AE">
            <w:pPr>
              <w:spacing w:after="0" w:line="240" w:lineRule="auto"/>
              <w:rPr>
                <w:sz w:val="22"/>
                <w:szCs w:val="28"/>
              </w:rPr>
            </w:pPr>
            <w:r>
              <w:rPr>
                <w:rFonts w:ascii="Times New Roman" w:hAnsi="Times New Roman"/>
                <w:b w:val="0"/>
                <w:sz w:val="16"/>
                <w:szCs w:val="28"/>
              </w:rPr>
              <w:t>Studio/game</w:t>
            </w:r>
          </w:p>
        </w:tc>
        <w:tc>
          <w:tcPr>
            <w:tcW w:w="1303" w:type="dxa"/>
            <w:vAlign w:val="center"/>
          </w:tcPr>
          <w:p w14:paraId="0313E5E4">
            <w:pPr>
              <w:spacing w:after="0" w:line="240" w:lineRule="auto"/>
              <w:rPr>
                <w:sz w:val="22"/>
                <w:szCs w:val="28"/>
              </w:rPr>
            </w:pPr>
            <w:r>
              <w:rPr>
                <w:rFonts w:ascii="Times New Roman" w:hAnsi="Times New Roman"/>
                <w:b w:val="0"/>
                <w:sz w:val="16"/>
                <w:szCs w:val="28"/>
              </w:rPr>
              <w:t>3D portfolio</w:t>
            </w:r>
          </w:p>
        </w:tc>
      </w:tr>
      <w:tr w14:paraId="0E4B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549CC30C">
            <w:pPr>
              <w:spacing w:after="0" w:line="240" w:lineRule="auto"/>
              <w:rPr>
                <w:sz w:val="22"/>
                <w:szCs w:val="28"/>
              </w:rPr>
            </w:pPr>
            <w:r>
              <w:rPr>
                <w:rFonts w:ascii="Times New Roman" w:hAnsi="Times New Roman"/>
                <w:b w:val="0"/>
                <w:sz w:val="16"/>
                <w:szCs w:val="28"/>
              </w:rPr>
              <w:t>A-R</w:t>
            </w:r>
          </w:p>
        </w:tc>
        <w:tc>
          <w:tcPr>
            <w:tcW w:w="1303" w:type="dxa"/>
            <w:vAlign w:val="center"/>
          </w:tcPr>
          <w:p w14:paraId="3CB7A944">
            <w:pPr>
              <w:spacing w:after="0" w:line="240" w:lineRule="auto"/>
              <w:rPr>
                <w:sz w:val="22"/>
                <w:szCs w:val="28"/>
              </w:rPr>
            </w:pPr>
            <w:r>
              <w:rPr>
                <w:rFonts w:ascii="Times New Roman" w:hAnsi="Times New Roman"/>
                <w:b w:val="0"/>
                <w:sz w:val="16"/>
                <w:szCs w:val="28"/>
              </w:rPr>
              <w:t>Thiết kế thời trang</w:t>
            </w:r>
          </w:p>
        </w:tc>
        <w:tc>
          <w:tcPr>
            <w:tcW w:w="1303" w:type="dxa"/>
            <w:vAlign w:val="center"/>
          </w:tcPr>
          <w:p w14:paraId="42C40894">
            <w:pPr>
              <w:spacing w:after="0" w:line="240" w:lineRule="auto"/>
              <w:rPr>
                <w:sz w:val="22"/>
                <w:szCs w:val="28"/>
              </w:rPr>
            </w:pPr>
            <w:r>
              <w:rPr>
                <w:rFonts w:ascii="Times New Roman" w:hAnsi="Times New Roman"/>
                <w:b w:val="0"/>
                <w:sz w:val="16"/>
                <w:szCs w:val="28"/>
              </w:rPr>
              <w:t>Thiết kế trang phục/bộ sưu tập.</w:t>
            </w:r>
          </w:p>
        </w:tc>
        <w:tc>
          <w:tcPr>
            <w:tcW w:w="1303" w:type="dxa"/>
            <w:vAlign w:val="center"/>
          </w:tcPr>
          <w:p w14:paraId="27D9175C">
            <w:pPr>
              <w:spacing w:after="0" w:line="240" w:lineRule="auto"/>
              <w:rPr>
                <w:sz w:val="22"/>
                <w:szCs w:val="28"/>
              </w:rPr>
            </w:pPr>
            <w:r>
              <w:rPr>
                <w:rFonts w:ascii="Times New Roman" w:hAnsi="Times New Roman"/>
                <w:b w:val="0"/>
                <w:sz w:val="16"/>
                <w:szCs w:val="28"/>
              </w:rPr>
              <w:t>Thẩm mỹ + vật liệu.</w:t>
            </w:r>
          </w:p>
        </w:tc>
        <w:tc>
          <w:tcPr>
            <w:tcW w:w="1303" w:type="dxa"/>
            <w:vAlign w:val="center"/>
          </w:tcPr>
          <w:p w14:paraId="7A4B9AE1">
            <w:pPr>
              <w:spacing w:after="0" w:line="240" w:lineRule="auto"/>
              <w:rPr>
                <w:sz w:val="22"/>
                <w:szCs w:val="28"/>
              </w:rPr>
            </w:pPr>
            <w:r>
              <w:rPr>
                <w:rFonts w:ascii="Times New Roman" w:hAnsi="Times New Roman"/>
                <w:b w:val="0"/>
                <w:sz w:val="16"/>
                <w:szCs w:val="28"/>
              </w:rPr>
              <w:t>Fashion design, sewing.</w:t>
            </w:r>
          </w:p>
        </w:tc>
        <w:tc>
          <w:tcPr>
            <w:tcW w:w="1303" w:type="dxa"/>
            <w:vAlign w:val="center"/>
          </w:tcPr>
          <w:p w14:paraId="02033058">
            <w:pPr>
              <w:spacing w:after="0" w:line="240" w:lineRule="auto"/>
              <w:rPr>
                <w:sz w:val="22"/>
                <w:szCs w:val="28"/>
              </w:rPr>
            </w:pPr>
            <w:r>
              <w:rPr>
                <w:rFonts w:ascii="Times New Roman" w:hAnsi="Times New Roman"/>
                <w:b w:val="0"/>
                <w:sz w:val="16"/>
                <w:szCs w:val="28"/>
              </w:rPr>
              <w:t>Fashion Design</w:t>
            </w:r>
          </w:p>
        </w:tc>
        <w:tc>
          <w:tcPr>
            <w:tcW w:w="1303" w:type="dxa"/>
            <w:vAlign w:val="center"/>
          </w:tcPr>
          <w:p w14:paraId="31216AE9">
            <w:pPr>
              <w:spacing w:after="0" w:line="240" w:lineRule="auto"/>
              <w:rPr>
                <w:sz w:val="22"/>
                <w:szCs w:val="28"/>
              </w:rPr>
            </w:pPr>
            <w:r>
              <w:rPr>
                <w:rFonts w:ascii="Times New Roman" w:hAnsi="Times New Roman"/>
                <w:b w:val="0"/>
                <w:sz w:val="16"/>
                <w:szCs w:val="28"/>
              </w:rPr>
              <w:t>Studio/brand</w:t>
            </w:r>
          </w:p>
        </w:tc>
        <w:tc>
          <w:tcPr>
            <w:tcW w:w="1303" w:type="dxa"/>
            <w:vAlign w:val="center"/>
          </w:tcPr>
          <w:p w14:paraId="1385FA75">
            <w:pPr>
              <w:spacing w:after="0" w:line="240" w:lineRule="auto"/>
              <w:rPr>
                <w:sz w:val="22"/>
                <w:szCs w:val="28"/>
              </w:rPr>
            </w:pPr>
            <w:r>
              <w:rPr>
                <w:rFonts w:ascii="Times New Roman" w:hAnsi="Times New Roman"/>
                <w:b w:val="0"/>
                <w:sz w:val="16"/>
                <w:szCs w:val="28"/>
              </w:rPr>
              <w:t>Collection</w:t>
            </w:r>
          </w:p>
        </w:tc>
      </w:tr>
      <w:tr w14:paraId="50EEF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0EAB05E4">
            <w:pPr>
              <w:spacing w:after="0" w:line="240" w:lineRule="auto"/>
              <w:rPr>
                <w:sz w:val="22"/>
                <w:szCs w:val="28"/>
              </w:rPr>
            </w:pPr>
            <w:r>
              <w:rPr>
                <w:rFonts w:ascii="Times New Roman" w:hAnsi="Times New Roman"/>
                <w:b w:val="0"/>
                <w:sz w:val="16"/>
                <w:szCs w:val="28"/>
              </w:rPr>
              <w:t>A-R</w:t>
            </w:r>
          </w:p>
        </w:tc>
        <w:tc>
          <w:tcPr>
            <w:tcW w:w="1303" w:type="dxa"/>
            <w:vAlign w:val="center"/>
          </w:tcPr>
          <w:p w14:paraId="0AD073B7">
            <w:pPr>
              <w:spacing w:after="0" w:line="240" w:lineRule="auto"/>
              <w:rPr>
                <w:sz w:val="22"/>
                <w:szCs w:val="28"/>
              </w:rPr>
            </w:pPr>
            <w:r>
              <w:rPr>
                <w:rFonts w:ascii="Times New Roman" w:hAnsi="Times New Roman"/>
                <w:b w:val="0"/>
                <w:sz w:val="16"/>
                <w:szCs w:val="28"/>
              </w:rPr>
              <w:t>Họa sĩ/illustrator</w:t>
            </w:r>
          </w:p>
        </w:tc>
        <w:tc>
          <w:tcPr>
            <w:tcW w:w="1303" w:type="dxa"/>
            <w:vAlign w:val="center"/>
          </w:tcPr>
          <w:p w14:paraId="7AE9C96A">
            <w:pPr>
              <w:spacing w:after="0" w:line="240" w:lineRule="auto"/>
              <w:rPr>
                <w:sz w:val="22"/>
                <w:szCs w:val="28"/>
              </w:rPr>
            </w:pPr>
            <w:r>
              <w:rPr>
                <w:rFonts w:ascii="Times New Roman" w:hAnsi="Times New Roman"/>
                <w:b w:val="0"/>
                <w:sz w:val="16"/>
                <w:szCs w:val="28"/>
              </w:rPr>
              <w:t>Tạo hình minh họa.</w:t>
            </w:r>
          </w:p>
        </w:tc>
        <w:tc>
          <w:tcPr>
            <w:tcW w:w="1303" w:type="dxa"/>
            <w:vAlign w:val="center"/>
          </w:tcPr>
          <w:p w14:paraId="3E37A8B0">
            <w:pPr>
              <w:spacing w:after="0" w:line="240" w:lineRule="auto"/>
              <w:rPr>
                <w:sz w:val="22"/>
                <w:szCs w:val="28"/>
              </w:rPr>
            </w:pPr>
            <w:r>
              <w:rPr>
                <w:rFonts w:ascii="Times New Roman" w:hAnsi="Times New Roman"/>
                <w:b w:val="0"/>
                <w:sz w:val="16"/>
                <w:szCs w:val="28"/>
              </w:rPr>
              <w:t>Hình ảnh + biểu đạt.</w:t>
            </w:r>
          </w:p>
        </w:tc>
        <w:tc>
          <w:tcPr>
            <w:tcW w:w="1303" w:type="dxa"/>
            <w:vAlign w:val="center"/>
          </w:tcPr>
          <w:p w14:paraId="6B0655B3">
            <w:pPr>
              <w:spacing w:after="0" w:line="240" w:lineRule="auto"/>
              <w:rPr>
                <w:sz w:val="22"/>
                <w:szCs w:val="28"/>
              </w:rPr>
            </w:pPr>
            <w:r>
              <w:rPr>
                <w:rFonts w:ascii="Times New Roman" w:hAnsi="Times New Roman"/>
                <w:b w:val="0"/>
                <w:sz w:val="16"/>
                <w:szCs w:val="28"/>
              </w:rPr>
              <w:t>Drawing, composition.</w:t>
            </w:r>
          </w:p>
        </w:tc>
        <w:tc>
          <w:tcPr>
            <w:tcW w:w="1303" w:type="dxa"/>
            <w:vAlign w:val="center"/>
          </w:tcPr>
          <w:p w14:paraId="7D47F8FA">
            <w:pPr>
              <w:spacing w:after="0" w:line="240" w:lineRule="auto"/>
              <w:rPr>
                <w:sz w:val="22"/>
                <w:szCs w:val="28"/>
              </w:rPr>
            </w:pPr>
            <w:r>
              <w:rPr>
                <w:rFonts w:ascii="Times New Roman" w:hAnsi="Times New Roman"/>
                <w:b w:val="0"/>
                <w:sz w:val="16"/>
                <w:szCs w:val="28"/>
              </w:rPr>
              <w:t>Fine Art/Design</w:t>
            </w:r>
          </w:p>
        </w:tc>
        <w:tc>
          <w:tcPr>
            <w:tcW w:w="1303" w:type="dxa"/>
            <w:vAlign w:val="center"/>
          </w:tcPr>
          <w:p w14:paraId="14399C1D">
            <w:pPr>
              <w:spacing w:after="0" w:line="240" w:lineRule="auto"/>
              <w:rPr>
                <w:sz w:val="22"/>
                <w:szCs w:val="28"/>
              </w:rPr>
            </w:pPr>
            <w:r>
              <w:rPr>
                <w:rFonts w:ascii="Times New Roman" w:hAnsi="Times New Roman"/>
                <w:b w:val="0"/>
                <w:sz w:val="16"/>
                <w:szCs w:val="28"/>
              </w:rPr>
              <w:t>Studio/freelance</w:t>
            </w:r>
          </w:p>
        </w:tc>
        <w:tc>
          <w:tcPr>
            <w:tcW w:w="1303" w:type="dxa"/>
            <w:vAlign w:val="center"/>
          </w:tcPr>
          <w:p w14:paraId="41FCC1B8">
            <w:pPr>
              <w:spacing w:after="0" w:line="240" w:lineRule="auto"/>
              <w:rPr>
                <w:sz w:val="22"/>
                <w:szCs w:val="28"/>
              </w:rPr>
            </w:pPr>
            <w:r>
              <w:rPr>
                <w:rFonts w:ascii="Times New Roman" w:hAnsi="Times New Roman"/>
                <w:b w:val="0"/>
                <w:sz w:val="16"/>
                <w:szCs w:val="28"/>
              </w:rPr>
              <w:t>Portfolio</w:t>
            </w:r>
          </w:p>
        </w:tc>
      </w:tr>
      <w:tr w14:paraId="1A7F2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E9F64D8">
            <w:pPr>
              <w:spacing w:after="0" w:line="240" w:lineRule="auto"/>
              <w:rPr>
                <w:sz w:val="22"/>
                <w:szCs w:val="28"/>
              </w:rPr>
            </w:pPr>
            <w:r>
              <w:rPr>
                <w:rFonts w:ascii="Times New Roman" w:hAnsi="Times New Roman"/>
                <w:b w:val="0"/>
                <w:sz w:val="16"/>
                <w:szCs w:val="28"/>
              </w:rPr>
              <w:t>A-S</w:t>
            </w:r>
          </w:p>
        </w:tc>
        <w:tc>
          <w:tcPr>
            <w:tcW w:w="1303" w:type="dxa"/>
            <w:vAlign w:val="center"/>
          </w:tcPr>
          <w:p w14:paraId="2A6DA857">
            <w:pPr>
              <w:spacing w:after="0" w:line="240" w:lineRule="auto"/>
              <w:rPr>
                <w:sz w:val="22"/>
                <w:szCs w:val="28"/>
              </w:rPr>
            </w:pPr>
            <w:r>
              <w:rPr>
                <w:rFonts w:ascii="Times New Roman" w:hAnsi="Times New Roman"/>
                <w:b w:val="0"/>
                <w:sz w:val="16"/>
                <w:szCs w:val="28"/>
              </w:rPr>
              <w:t>Đạo diễn/nhà sản xuất video</w:t>
            </w:r>
          </w:p>
        </w:tc>
        <w:tc>
          <w:tcPr>
            <w:tcW w:w="1303" w:type="dxa"/>
            <w:vAlign w:val="center"/>
          </w:tcPr>
          <w:p w14:paraId="38345C5E">
            <w:pPr>
              <w:spacing w:after="0" w:line="240" w:lineRule="auto"/>
              <w:rPr>
                <w:sz w:val="22"/>
                <w:szCs w:val="28"/>
              </w:rPr>
            </w:pPr>
            <w:r>
              <w:rPr>
                <w:rFonts w:ascii="Times New Roman" w:hAnsi="Times New Roman"/>
                <w:b w:val="0"/>
                <w:sz w:val="16"/>
                <w:szCs w:val="28"/>
              </w:rPr>
              <w:t>Phát triển ý tưởng và tổ chức sản xuất.</w:t>
            </w:r>
          </w:p>
        </w:tc>
        <w:tc>
          <w:tcPr>
            <w:tcW w:w="1303" w:type="dxa"/>
            <w:vAlign w:val="center"/>
          </w:tcPr>
          <w:p w14:paraId="2343503D">
            <w:pPr>
              <w:spacing w:after="0" w:line="240" w:lineRule="auto"/>
              <w:rPr>
                <w:sz w:val="22"/>
                <w:szCs w:val="28"/>
              </w:rPr>
            </w:pPr>
            <w:r>
              <w:rPr>
                <w:rFonts w:ascii="Times New Roman" w:hAnsi="Times New Roman"/>
                <w:b w:val="0"/>
                <w:sz w:val="16"/>
                <w:szCs w:val="28"/>
              </w:rPr>
              <w:t>Câu chuyện + đội nhóm.</w:t>
            </w:r>
          </w:p>
        </w:tc>
        <w:tc>
          <w:tcPr>
            <w:tcW w:w="1303" w:type="dxa"/>
            <w:vAlign w:val="center"/>
          </w:tcPr>
          <w:p w14:paraId="5FCCAB8A">
            <w:pPr>
              <w:spacing w:after="0" w:line="240" w:lineRule="auto"/>
              <w:rPr>
                <w:sz w:val="22"/>
                <w:szCs w:val="28"/>
              </w:rPr>
            </w:pPr>
            <w:r>
              <w:rPr>
                <w:rFonts w:ascii="Times New Roman" w:hAnsi="Times New Roman"/>
                <w:b w:val="0"/>
                <w:sz w:val="16"/>
                <w:szCs w:val="28"/>
              </w:rPr>
              <w:t>Storytelling, production.</w:t>
            </w:r>
          </w:p>
        </w:tc>
        <w:tc>
          <w:tcPr>
            <w:tcW w:w="1303" w:type="dxa"/>
            <w:vAlign w:val="center"/>
          </w:tcPr>
          <w:p w14:paraId="6AE8CA39">
            <w:pPr>
              <w:spacing w:after="0" w:line="240" w:lineRule="auto"/>
              <w:rPr>
                <w:sz w:val="22"/>
                <w:szCs w:val="28"/>
              </w:rPr>
            </w:pPr>
            <w:r>
              <w:rPr>
                <w:rFonts w:ascii="Times New Roman" w:hAnsi="Times New Roman"/>
                <w:b w:val="0"/>
                <w:sz w:val="16"/>
                <w:szCs w:val="28"/>
              </w:rPr>
              <w:t>Film/Media</w:t>
            </w:r>
          </w:p>
        </w:tc>
        <w:tc>
          <w:tcPr>
            <w:tcW w:w="1303" w:type="dxa"/>
            <w:vAlign w:val="center"/>
          </w:tcPr>
          <w:p w14:paraId="6BD3A97B">
            <w:pPr>
              <w:spacing w:after="0" w:line="240" w:lineRule="auto"/>
              <w:rPr>
                <w:sz w:val="22"/>
                <w:szCs w:val="28"/>
              </w:rPr>
            </w:pPr>
            <w:r>
              <w:rPr>
                <w:rFonts w:ascii="Times New Roman" w:hAnsi="Times New Roman"/>
                <w:b w:val="0"/>
                <w:sz w:val="16"/>
                <w:szCs w:val="28"/>
              </w:rPr>
              <w:t>Production</w:t>
            </w:r>
          </w:p>
        </w:tc>
        <w:tc>
          <w:tcPr>
            <w:tcW w:w="1303" w:type="dxa"/>
            <w:vAlign w:val="center"/>
          </w:tcPr>
          <w:p w14:paraId="22232821">
            <w:pPr>
              <w:spacing w:after="0" w:line="240" w:lineRule="auto"/>
              <w:rPr>
                <w:sz w:val="22"/>
                <w:szCs w:val="28"/>
              </w:rPr>
            </w:pPr>
            <w:r>
              <w:rPr>
                <w:rFonts w:ascii="Times New Roman" w:hAnsi="Times New Roman"/>
                <w:b w:val="0"/>
                <w:sz w:val="16"/>
                <w:szCs w:val="28"/>
              </w:rPr>
              <w:t>Short film</w:t>
            </w:r>
          </w:p>
        </w:tc>
      </w:tr>
      <w:tr w14:paraId="4B25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00B2805D">
            <w:pPr>
              <w:spacing w:after="0" w:line="240" w:lineRule="auto"/>
              <w:rPr>
                <w:sz w:val="22"/>
                <w:szCs w:val="28"/>
              </w:rPr>
            </w:pPr>
            <w:r>
              <w:rPr>
                <w:rFonts w:ascii="Times New Roman" w:hAnsi="Times New Roman"/>
                <w:b w:val="0"/>
                <w:sz w:val="16"/>
                <w:szCs w:val="28"/>
              </w:rPr>
              <w:t>A-S</w:t>
            </w:r>
          </w:p>
        </w:tc>
        <w:tc>
          <w:tcPr>
            <w:tcW w:w="1303" w:type="dxa"/>
            <w:vAlign w:val="center"/>
          </w:tcPr>
          <w:p w14:paraId="45C8FCB2">
            <w:pPr>
              <w:spacing w:after="0" w:line="240" w:lineRule="auto"/>
              <w:rPr>
                <w:sz w:val="22"/>
                <w:szCs w:val="28"/>
              </w:rPr>
            </w:pPr>
            <w:r>
              <w:rPr>
                <w:rFonts w:ascii="Times New Roman" w:hAnsi="Times New Roman"/>
                <w:b w:val="0"/>
                <w:sz w:val="16"/>
                <w:szCs w:val="28"/>
              </w:rPr>
              <w:t>Biên dịch viên</w:t>
            </w:r>
          </w:p>
        </w:tc>
        <w:tc>
          <w:tcPr>
            <w:tcW w:w="1303" w:type="dxa"/>
            <w:vAlign w:val="center"/>
          </w:tcPr>
          <w:p w14:paraId="4BDFF47E">
            <w:pPr>
              <w:spacing w:after="0" w:line="240" w:lineRule="auto"/>
              <w:rPr>
                <w:sz w:val="22"/>
                <w:szCs w:val="28"/>
              </w:rPr>
            </w:pPr>
            <w:r>
              <w:rPr>
                <w:rFonts w:ascii="Times New Roman" w:hAnsi="Times New Roman"/>
                <w:b w:val="0"/>
                <w:sz w:val="16"/>
                <w:szCs w:val="28"/>
              </w:rPr>
              <w:t>Chuyển ngữ theo ngữ cảnh.</w:t>
            </w:r>
          </w:p>
        </w:tc>
        <w:tc>
          <w:tcPr>
            <w:tcW w:w="1303" w:type="dxa"/>
            <w:vAlign w:val="center"/>
          </w:tcPr>
          <w:p w14:paraId="594C8BDA">
            <w:pPr>
              <w:spacing w:after="0" w:line="240" w:lineRule="auto"/>
              <w:rPr>
                <w:sz w:val="22"/>
                <w:szCs w:val="28"/>
              </w:rPr>
            </w:pPr>
            <w:r>
              <w:rPr>
                <w:rFonts w:ascii="Times New Roman" w:hAnsi="Times New Roman"/>
                <w:b w:val="0"/>
                <w:sz w:val="16"/>
                <w:szCs w:val="28"/>
              </w:rPr>
              <w:t>Ngôn ngữ + văn hóa.</w:t>
            </w:r>
          </w:p>
        </w:tc>
        <w:tc>
          <w:tcPr>
            <w:tcW w:w="1303" w:type="dxa"/>
            <w:vAlign w:val="center"/>
          </w:tcPr>
          <w:p w14:paraId="09D1DCBA">
            <w:pPr>
              <w:spacing w:after="0" w:line="240" w:lineRule="auto"/>
              <w:rPr>
                <w:sz w:val="22"/>
                <w:szCs w:val="28"/>
              </w:rPr>
            </w:pPr>
            <w:r>
              <w:rPr>
                <w:rFonts w:ascii="Times New Roman" w:hAnsi="Times New Roman"/>
                <w:b w:val="0"/>
                <w:sz w:val="16"/>
                <w:szCs w:val="28"/>
              </w:rPr>
              <w:t>Language, research.</w:t>
            </w:r>
          </w:p>
        </w:tc>
        <w:tc>
          <w:tcPr>
            <w:tcW w:w="1303" w:type="dxa"/>
            <w:vAlign w:val="center"/>
          </w:tcPr>
          <w:p w14:paraId="3430B2A1">
            <w:pPr>
              <w:spacing w:after="0" w:line="240" w:lineRule="auto"/>
              <w:rPr>
                <w:sz w:val="22"/>
                <w:szCs w:val="28"/>
              </w:rPr>
            </w:pPr>
            <w:r>
              <w:rPr>
                <w:rFonts w:ascii="Times New Roman" w:hAnsi="Times New Roman"/>
                <w:b w:val="0"/>
                <w:sz w:val="16"/>
                <w:szCs w:val="28"/>
              </w:rPr>
              <w:t>Languages</w:t>
            </w:r>
          </w:p>
        </w:tc>
        <w:tc>
          <w:tcPr>
            <w:tcW w:w="1303" w:type="dxa"/>
            <w:vAlign w:val="center"/>
          </w:tcPr>
          <w:p w14:paraId="45E13045">
            <w:pPr>
              <w:spacing w:after="0" w:line="240" w:lineRule="auto"/>
              <w:rPr>
                <w:sz w:val="22"/>
                <w:szCs w:val="28"/>
              </w:rPr>
            </w:pPr>
            <w:r>
              <w:rPr>
                <w:rFonts w:ascii="Times New Roman" w:hAnsi="Times New Roman"/>
                <w:b w:val="0"/>
                <w:sz w:val="16"/>
                <w:szCs w:val="28"/>
              </w:rPr>
              <w:t>Office/freelance</w:t>
            </w:r>
          </w:p>
        </w:tc>
        <w:tc>
          <w:tcPr>
            <w:tcW w:w="1303" w:type="dxa"/>
            <w:vAlign w:val="center"/>
          </w:tcPr>
          <w:p w14:paraId="1FE91CF9">
            <w:pPr>
              <w:spacing w:after="0" w:line="240" w:lineRule="auto"/>
              <w:rPr>
                <w:sz w:val="22"/>
                <w:szCs w:val="28"/>
              </w:rPr>
            </w:pPr>
            <w:r>
              <w:rPr>
                <w:rFonts w:ascii="Times New Roman" w:hAnsi="Times New Roman"/>
                <w:b w:val="0"/>
                <w:sz w:val="16"/>
                <w:szCs w:val="28"/>
              </w:rPr>
              <w:t>Translation sample</w:t>
            </w:r>
          </w:p>
        </w:tc>
      </w:tr>
      <w:tr w14:paraId="45A5B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7314FE4">
            <w:pPr>
              <w:spacing w:after="0" w:line="240" w:lineRule="auto"/>
              <w:rPr>
                <w:sz w:val="22"/>
                <w:szCs w:val="28"/>
              </w:rPr>
            </w:pPr>
            <w:r>
              <w:rPr>
                <w:rFonts w:ascii="Times New Roman" w:hAnsi="Times New Roman"/>
                <w:b w:val="0"/>
                <w:sz w:val="16"/>
                <w:szCs w:val="28"/>
              </w:rPr>
              <w:t>S-A-I</w:t>
            </w:r>
          </w:p>
        </w:tc>
        <w:tc>
          <w:tcPr>
            <w:tcW w:w="1303" w:type="dxa"/>
            <w:vAlign w:val="center"/>
          </w:tcPr>
          <w:p w14:paraId="44CEBFC3">
            <w:pPr>
              <w:spacing w:after="0" w:line="240" w:lineRule="auto"/>
              <w:rPr>
                <w:sz w:val="22"/>
                <w:szCs w:val="28"/>
              </w:rPr>
            </w:pPr>
            <w:r>
              <w:rPr>
                <w:rFonts w:ascii="Times New Roman" w:hAnsi="Times New Roman"/>
                <w:b w:val="0"/>
                <w:sz w:val="16"/>
                <w:szCs w:val="28"/>
              </w:rPr>
              <w:t>Giáo viên</w:t>
            </w:r>
          </w:p>
        </w:tc>
        <w:tc>
          <w:tcPr>
            <w:tcW w:w="1303" w:type="dxa"/>
            <w:vAlign w:val="center"/>
          </w:tcPr>
          <w:p w14:paraId="35208905">
            <w:pPr>
              <w:spacing w:after="0" w:line="240" w:lineRule="auto"/>
              <w:rPr>
                <w:sz w:val="22"/>
                <w:szCs w:val="28"/>
              </w:rPr>
            </w:pPr>
            <w:r>
              <w:rPr>
                <w:rFonts w:ascii="Times New Roman" w:hAnsi="Times New Roman"/>
                <w:b w:val="0"/>
                <w:sz w:val="16"/>
                <w:szCs w:val="28"/>
              </w:rPr>
              <w:t>Dạy, đánh giá, hỗ trợ người học.</w:t>
            </w:r>
          </w:p>
        </w:tc>
        <w:tc>
          <w:tcPr>
            <w:tcW w:w="1303" w:type="dxa"/>
            <w:vAlign w:val="center"/>
          </w:tcPr>
          <w:p w14:paraId="785D93F7">
            <w:pPr>
              <w:spacing w:after="0" w:line="240" w:lineRule="auto"/>
              <w:rPr>
                <w:sz w:val="22"/>
                <w:szCs w:val="28"/>
              </w:rPr>
            </w:pPr>
            <w:r>
              <w:rPr>
                <w:rFonts w:ascii="Times New Roman" w:hAnsi="Times New Roman"/>
                <w:b w:val="0"/>
                <w:sz w:val="16"/>
                <w:szCs w:val="28"/>
              </w:rPr>
              <w:t>Giúp người học tiến bộ.</w:t>
            </w:r>
          </w:p>
        </w:tc>
        <w:tc>
          <w:tcPr>
            <w:tcW w:w="1303" w:type="dxa"/>
            <w:vAlign w:val="center"/>
          </w:tcPr>
          <w:p w14:paraId="64BC5B96">
            <w:pPr>
              <w:spacing w:after="0" w:line="240" w:lineRule="auto"/>
              <w:rPr>
                <w:sz w:val="22"/>
                <w:szCs w:val="28"/>
              </w:rPr>
            </w:pPr>
            <w:r>
              <w:rPr>
                <w:rFonts w:ascii="Times New Roman" w:hAnsi="Times New Roman"/>
                <w:b w:val="0"/>
                <w:sz w:val="16"/>
                <w:szCs w:val="28"/>
              </w:rPr>
              <w:t>Chuyên môn + sư phạm.</w:t>
            </w:r>
          </w:p>
        </w:tc>
        <w:tc>
          <w:tcPr>
            <w:tcW w:w="1303" w:type="dxa"/>
            <w:vAlign w:val="center"/>
          </w:tcPr>
          <w:p w14:paraId="3B3B8A33">
            <w:pPr>
              <w:spacing w:after="0" w:line="240" w:lineRule="auto"/>
              <w:rPr>
                <w:sz w:val="22"/>
                <w:szCs w:val="28"/>
              </w:rPr>
            </w:pPr>
            <w:r>
              <w:rPr>
                <w:rFonts w:ascii="Times New Roman" w:hAnsi="Times New Roman"/>
                <w:b w:val="0"/>
                <w:sz w:val="16"/>
                <w:szCs w:val="28"/>
              </w:rPr>
              <w:t>Pedagogy</w:t>
            </w:r>
          </w:p>
        </w:tc>
        <w:tc>
          <w:tcPr>
            <w:tcW w:w="1303" w:type="dxa"/>
            <w:vAlign w:val="center"/>
          </w:tcPr>
          <w:p w14:paraId="71962AA5">
            <w:pPr>
              <w:spacing w:after="0" w:line="240" w:lineRule="auto"/>
              <w:rPr>
                <w:sz w:val="22"/>
                <w:szCs w:val="28"/>
              </w:rPr>
            </w:pPr>
            <w:r>
              <w:rPr>
                <w:rFonts w:ascii="Times New Roman" w:hAnsi="Times New Roman"/>
                <w:b w:val="0"/>
                <w:sz w:val="16"/>
                <w:szCs w:val="28"/>
              </w:rPr>
              <w:t>School</w:t>
            </w:r>
          </w:p>
        </w:tc>
        <w:tc>
          <w:tcPr>
            <w:tcW w:w="1303" w:type="dxa"/>
            <w:vAlign w:val="center"/>
          </w:tcPr>
          <w:p w14:paraId="33687AD6">
            <w:pPr>
              <w:spacing w:after="0" w:line="240" w:lineRule="auto"/>
              <w:rPr>
                <w:sz w:val="22"/>
                <w:szCs w:val="28"/>
              </w:rPr>
            </w:pPr>
            <w:r>
              <w:rPr>
                <w:rFonts w:ascii="Times New Roman" w:hAnsi="Times New Roman"/>
                <w:b w:val="0"/>
                <w:sz w:val="16"/>
                <w:szCs w:val="28"/>
              </w:rPr>
              <w:t>Tutoring</w:t>
            </w:r>
          </w:p>
        </w:tc>
      </w:tr>
      <w:tr w14:paraId="55E4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16B11CB4">
            <w:pPr>
              <w:spacing w:after="0" w:line="240" w:lineRule="auto"/>
              <w:rPr>
                <w:sz w:val="22"/>
                <w:szCs w:val="28"/>
              </w:rPr>
            </w:pPr>
            <w:r>
              <w:rPr>
                <w:rFonts w:ascii="Times New Roman" w:hAnsi="Times New Roman"/>
                <w:b w:val="0"/>
                <w:sz w:val="16"/>
                <w:szCs w:val="28"/>
              </w:rPr>
              <w:t>S-I</w:t>
            </w:r>
          </w:p>
        </w:tc>
        <w:tc>
          <w:tcPr>
            <w:tcW w:w="1303" w:type="dxa"/>
            <w:vAlign w:val="center"/>
          </w:tcPr>
          <w:p w14:paraId="6F855C09">
            <w:pPr>
              <w:spacing w:after="0" w:line="240" w:lineRule="auto"/>
              <w:rPr>
                <w:sz w:val="22"/>
                <w:szCs w:val="28"/>
              </w:rPr>
            </w:pPr>
            <w:r>
              <w:rPr>
                <w:rFonts w:ascii="Times New Roman" w:hAnsi="Times New Roman"/>
                <w:b w:val="0"/>
                <w:sz w:val="16"/>
                <w:szCs w:val="28"/>
              </w:rPr>
              <w:t>Điều dưỡng</w:t>
            </w:r>
          </w:p>
        </w:tc>
        <w:tc>
          <w:tcPr>
            <w:tcW w:w="1303" w:type="dxa"/>
            <w:vAlign w:val="center"/>
          </w:tcPr>
          <w:p w14:paraId="43F381EF">
            <w:pPr>
              <w:spacing w:after="0" w:line="240" w:lineRule="auto"/>
              <w:rPr>
                <w:sz w:val="22"/>
                <w:szCs w:val="28"/>
              </w:rPr>
            </w:pPr>
            <w:r>
              <w:rPr>
                <w:rFonts w:ascii="Times New Roman" w:hAnsi="Times New Roman"/>
                <w:b w:val="0"/>
                <w:sz w:val="16"/>
                <w:szCs w:val="28"/>
              </w:rPr>
              <w:t>Chăm sóc, theo dõi và giáo dục sức khỏe.</w:t>
            </w:r>
          </w:p>
        </w:tc>
        <w:tc>
          <w:tcPr>
            <w:tcW w:w="1303" w:type="dxa"/>
            <w:vAlign w:val="center"/>
          </w:tcPr>
          <w:p w14:paraId="37489E53">
            <w:pPr>
              <w:spacing w:after="0" w:line="240" w:lineRule="auto"/>
              <w:rPr>
                <w:sz w:val="22"/>
                <w:szCs w:val="28"/>
              </w:rPr>
            </w:pPr>
            <w:r>
              <w:rPr>
                <w:rFonts w:ascii="Times New Roman" w:hAnsi="Times New Roman"/>
                <w:b w:val="0"/>
                <w:sz w:val="16"/>
                <w:szCs w:val="28"/>
              </w:rPr>
              <w:t>Con người + khoa học.</w:t>
            </w:r>
          </w:p>
        </w:tc>
        <w:tc>
          <w:tcPr>
            <w:tcW w:w="1303" w:type="dxa"/>
            <w:vAlign w:val="center"/>
          </w:tcPr>
          <w:p w14:paraId="6D752494">
            <w:pPr>
              <w:spacing w:after="0" w:line="240" w:lineRule="auto"/>
              <w:rPr>
                <w:sz w:val="22"/>
                <w:szCs w:val="28"/>
              </w:rPr>
            </w:pPr>
            <w:r>
              <w:rPr>
                <w:rFonts w:ascii="Times New Roman" w:hAnsi="Times New Roman"/>
                <w:b w:val="0"/>
                <w:sz w:val="16"/>
                <w:szCs w:val="28"/>
              </w:rPr>
              <w:t>Clinical skills, empathy.</w:t>
            </w:r>
          </w:p>
        </w:tc>
        <w:tc>
          <w:tcPr>
            <w:tcW w:w="1303" w:type="dxa"/>
            <w:vAlign w:val="center"/>
          </w:tcPr>
          <w:p w14:paraId="7CFC88B8">
            <w:pPr>
              <w:spacing w:after="0" w:line="240" w:lineRule="auto"/>
              <w:rPr>
                <w:sz w:val="22"/>
                <w:szCs w:val="28"/>
              </w:rPr>
            </w:pPr>
            <w:r>
              <w:rPr>
                <w:rFonts w:ascii="Times New Roman" w:hAnsi="Times New Roman"/>
                <w:b w:val="0"/>
                <w:sz w:val="16"/>
                <w:szCs w:val="28"/>
              </w:rPr>
              <w:t>Nursing</w:t>
            </w:r>
          </w:p>
        </w:tc>
        <w:tc>
          <w:tcPr>
            <w:tcW w:w="1303" w:type="dxa"/>
            <w:vAlign w:val="center"/>
          </w:tcPr>
          <w:p w14:paraId="01E93A11">
            <w:pPr>
              <w:spacing w:after="0" w:line="240" w:lineRule="auto"/>
              <w:rPr>
                <w:sz w:val="22"/>
                <w:szCs w:val="28"/>
              </w:rPr>
            </w:pPr>
            <w:r>
              <w:rPr>
                <w:rFonts w:ascii="Times New Roman" w:hAnsi="Times New Roman"/>
                <w:b w:val="0"/>
                <w:sz w:val="16"/>
                <w:szCs w:val="28"/>
              </w:rPr>
              <w:t>Hospital</w:t>
            </w:r>
          </w:p>
        </w:tc>
        <w:tc>
          <w:tcPr>
            <w:tcW w:w="1303" w:type="dxa"/>
            <w:vAlign w:val="center"/>
          </w:tcPr>
          <w:p w14:paraId="5A56E6F4">
            <w:pPr>
              <w:spacing w:after="0" w:line="240" w:lineRule="auto"/>
              <w:rPr>
                <w:sz w:val="22"/>
                <w:szCs w:val="28"/>
              </w:rPr>
            </w:pPr>
            <w:r>
              <w:rPr>
                <w:rFonts w:ascii="Times New Roman" w:hAnsi="Times New Roman"/>
                <w:b w:val="0"/>
                <w:sz w:val="16"/>
                <w:szCs w:val="28"/>
              </w:rPr>
              <w:t>First aid/care</w:t>
            </w:r>
          </w:p>
        </w:tc>
      </w:tr>
      <w:tr w14:paraId="04FFE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06942FF5">
            <w:pPr>
              <w:spacing w:after="0" w:line="240" w:lineRule="auto"/>
              <w:rPr>
                <w:sz w:val="22"/>
                <w:szCs w:val="28"/>
              </w:rPr>
            </w:pPr>
            <w:r>
              <w:rPr>
                <w:rFonts w:ascii="Times New Roman" w:hAnsi="Times New Roman"/>
                <w:b w:val="0"/>
                <w:sz w:val="16"/>
                <w:szCs w:val="28"/>
              </w:rPr>
              <w:t>S-I</w:t>
            </w:r>
          </w:p>
        </w:tc>
        <w:tc>
          <w:tcPr>
            <w:tcW w:w="1303" w:type="dxa"/>
            <w:vAlign w:val="center"/>
          </w:tcPr>
          <w:p w14:paraId="38BDAE46">
            <w:pPr>
              <w:spacing w:after="0" w:line="240" w:lineRule="auto"/>
              <w:rPr>
                <w:sz w:val="22"/>
                <w:szCs w:val="28"/>
              </w:rPr>
            </w:pPr>
            <w:r>
              <w:rPr>
                <w:rFonts w:ascii="Times New Roman" w:hAnsi="Times New Roman"/>
                <w:b w:val="0"/>
                <w:sz w:val="16"/>
                <w:szCs w:val="28"/>
              </w:rPr>
              <w:t>Chuyên viên tham vấn</w:t>
            </w:r>
          </w:p>
        </w:tc>
        <w:tc>
          <w:tcPr>
            <w:tcW w:w="1303" w:type="dxa"/>
            <w:vAlign w:val="center"/>
          </w:tcPr>
          <w:p w14:paraId="71ECA5AF">
            <w:pPr>
              <w:spacing w:after="0" w:line="240" w:lineRule="auto"/>
              <w:rPr>
                <w:sz w:val="22"/>
                <w:szCs w:val="28"/>
              </w:rPr>
            </w:pPr>
            <w:r>
              <w:rPr>
                <w:rFonts w:ascii="Times New Roman" w:hAnsi="Times New Roman"/>
                <w:b w:val="0"/>
                <w:sz w:val="16"/>
                <w:szCs w:val="28"/>
              </w:rPr>
              <w:t>Lắng nghe, đánh giá nhu cầu và hỗ trợ.</w:t>
            </w:r>
          </w:p>
        </w:tc>
        <w:tc>
          <w:tcPr>
            <w:tcW w:w="1303" w:type="dxa"/>
            <w:vAlign w:val="center"/>
          </w:tcPr>
          <w:p w14:paraId="5F3C5278">
            <w:pPr>
              <w:spacing w:after="0" w:line="240" w:lineRule="auto"/>
              <w:rPr>
                <w:sz w:val="22"/>
                <w:szCs w:val="28"/>
              </w:rPr>
            </w:pPr>
            <w:r>
              <w:rPr>
                <w:rFonts w:ascii="Times New Roman" w:hAnsi="Times New Roman"/>
                <w:b w:val="0"/>
                <w:sz w:val="16"/>
                <w:szCs w:val="28"/>
              </w:rPr>
              <w:t>Con người + tâm lý.</w:t>
            </w:r>
          </w:p>
        </w:tc>
        <w:tc>
          <w:tcPr>
            <w:tcW w:w="1303" w:type="dxa"/>
            <w:vAlign w:val="center"/>
          </w:tcPr>
          <w:p w14:paraId="53488C7F">
            <w:pPr>
              <w:spacing w:after="0" w:line="240" w:lineRule="auto"/>
              <w:rPr>
                <w:sz w:val="22"/>
                <w:szCs w:val="28"/>
              </w:rPr>
            </w:pPr>
            <w:r>
              <w:rPr>
                <w:rFonts w:ascii="Times New Roman" w:hAnsi="Times New Roman"/>
                <w:b w:val="0"/>
                <w:sz w:val="16"/>
                <w:szCs w:val="28"/>
              </w:rPr>
              <w:t>Listening, ethics.</w:t>
            </w:r>
          </w:p>
        </w:tc>
        <w:tc>
          <w:tcPr>
            <w:tcW w:w="1303" w:type="dxa"/>
            <w:vAlign w:val="center"/>
          </w:tcPr>
          <w:p w14:paraId="5BD1F310">
            <w:pPr>
              <w:spacing w:after="0" w:line="240" w:lineRule="auto"/>
              <w:rPr>
                <w:sz w:val="22"/>
                <w:szCs w:val="28"/>
              </w:rPr>
            </w:pPr>
            <w:r>
              <w:rPr>
                <w:rFonts w:ascii="Times New Roman" w:hAnsi="Times New Roman"/>
                <w:b w:val="0"/>
                <w:sz w:val="16"/>
                <w:szCs w:val="28"/>
              </w:rPr>
              <w:t>Psychology/Counseling</w:t>
            </w:r>
          </w:p>
        </w:tc>
        <w:tc>
          <w:tcPr>
            <w:tcW w:w="1303" w:type="dxa"/>
            <w:vAlign w:val="center"/>
          </w:tcPr>
          <w:p w14:paraId="04AA4132">
            <w:pPr>
              <w:spacing w:after="0" w:line="240" w:lineRule="auto"/>
              <w:rPr>
                <w:sz w:val="22"/>
                <w:szCs w:val="28"/>
              </w:rPr>
            </w:pPr>
            <w:r>
              <w:rPr>
                <w:rFonts w:ascii="Times New Roman" w:hAnsi="Times New Roman"/>
                <w:b w:val="0"/>
                <w:sz w:val="16"/>
                <w:szCs w:val="28"/>
              </w:rPr>
              <w:t>School/clinic</w:t>
            </w:r>
          </w:p>
        </w:tc>
        <w:tc>
          <w:tcPr>
            <w:tcW w:w="1303" w:type="dxa"/>
            <w:vAlign w:val="center"/>
          </w:tcPr>
          <w:p w14:paraId="2FADCC64">
            <w:pPr>
              <w:spacing w:after="0" w:line="240" w:lineRule="auto"/>
              <w:rPr>
                <w:sz w:val="22"/>
                <w:szCs w:val="28"/>
              </w:rPr>
            </w:pPr>
            <w:r>
              <w:rPr>
                <w:rFonts w:ascii="Times New Roman" w:hAnsi="Times New Roman"/>
                <w:b w:val="0"/>
                <w:sz w:val="16"/>
                <w:szCs w:val="28"/>
              </w:rPr>
              <w:t>Peer support</w:t>
            </w:r>
          </w:p>
        </w:tc>
      </w:tr>
      <w:tr w14:paraId="2235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3CC1C27D">
            <w:pPr>
              <w:spacing w:after="0" w:line="240" w:lineRule="auto"/>
              <w:rPr>
                <w:sz w:val="22"/>
                <w:szCs w:val="28"/>
              </w:rPr>
            </w:pPr>
            <w:r>
              <w:rPr>
                <w:rFonts w:ascii="Times New Roman" w:hAnsi="Times New Roman"/>
                <w:b w:val="0"/>
                <w:sz w:val="16"/>
                <w:szCs w:val="28"/>
              </w:rPr>
              <w:t>S-E-C</w:t>
            </w:r>
          </w:p>
        </w:tc>
        <w:tc>
          <w:tcPr>
            <w:tcW w:w="1303" w:type="dxa"/>
            <w:vAlign w:val="center"/>
          </w:tcPr>
          <w:p w14:paraId="76D11AE1">
            <w:pPr>
              <w:spacing w:after="0" w:line="240" w:lineRule="auto"/>
              <w:rPr>
                <w:sz w:val="22"/>
                <w:szCs w:val="28"/>
              </w:rPr>
            </w:pPr>
            <w:r>
              <w:rPr>
                <w:rFonts w:ascii="Times New Roman" w:hAnsi="Times New Roman"/>
                <w:b w:val="0"/>
                <w:sz w:val="16"/>
                <w:szCs w:val="28"/>
              </w:rPr>
              <w:t>Chuyên viên nhân sự</w:t>
            </w:r>
          </w:p>
        </w:tc>
        <w:tc>
          <w:tcPr>
            <w:tcW w:w="1303" w:type="dxa"/>
            <w:vAlign w:val="center"/>
          </w:tcPr>
          <w:p w14:paraId="7AA73D81">
            <w:pPr>
              <w:spacing w:after="0" w:line="240" w:lineRule="auto"/>
              <w:rPr>
                <w:sz w:val="22"/>
                <w:szCs w:val="28"/>
              </w:rPr>
            </w:pPr>
            <w:r>
              <w:rPr>
                <w:rFonts w:ascii="Times New Roman" w:hAnsi="Times New Roman"/>
                <w:b w:val="0"/>
                <w:sz w:val="16"/>
                <w:szCs w:val="28"/>
              </w:rPr>
              <w:t>Tuyển dụng, đào tạo, quan hệ lao động.</w:t>
            </w:r>
          </w:p>
        </w:tc>
        <w:tc>
          <w:tcPr>
            <w:tcW w:w="1303" w:type="dxa"/>
            <w:vAlign w:val="center"/>
          </w:tcPr>
          <w:p w14:paraId="6AA4928B">
            <w:pPr>
              <w:spacing w:after="0" w:line="240" w:lineRule="auto"/>
              <w:rPr>
                <w:sz w:val="22"/>
                <w:szCs w:val="28"/>
              </w:rPr>
            </w:pPr>
            <w:r>
              <w:rPr>
                <w:rFonts w:ascii="Times New Roman" w:hAnsi="Times New Roman"/>
                <w:b w:val="0"/>
                <w:sz w:val="16"/>
                <w:szCs w:val="28"/>
              </w:rPr>
              <w:t>Con người + tổ chức.</w:t>
            </w:r>
          </w:p>
        </w:tc>
        <w:tc>
          <w:tcPr>
            <w:tcW w:w="1303" w:type="dxa"/>
            <w:vAlign w:val="center"/>
          </w:tcPr>
          <w:p w14:paraId="4356D5FA">
            <w:pPr>
              <w:spacing w:after="0" w:line="240" w:lineRule="auto"/>
              <w:rPr>
                <w:sz w:val="22"/>
                <w:szCs w:val="28"/>
              </w:rPr>
            </w:pPr>
            <w:r>
              <w:rPr>
                <w:rFonts w:ascii="Times New Roman" w:hAnsi="Times New Roman"/>
                <w:b w:val="0"/>
                <w:sz w:val="16"/>
                <w:szCs w:val="28"/>
              </w:rPr>
              <w:t>Interview, HR data.</w:t>
            </w:r>
          </w:p>
        </w:tc>
        <w:tc>
          <w:tcPr>
            <w:tcW w:w="1303" w:type="dxa"/>
            <w:vAlign w:val="center"/>
          </w:tcPr>
          <w:p w14:paraId="5CE1215F">
            <w:pPr>
              <w:spacing w:after="0" w:line="240" w:lineRule="auto"/>
              <w:rPr>
                <w:sz w:val="22"/>
                <w:szCs w:val="28"/>
              </w:rPr>
            </w:pPr>
            <w:r>
              <w:rPr>
                <w:rFonts w:ascii="Times New Roman" w:hAnsi="Times New Roman"/>
                <w:b w:val="0"/>
                <w:sz w:val="16"/>
                <w:szCs w:val="28"/>
              </w:rPr>
              <w:t>HR/Business</w:t>
            </w:r>
          </w:p>
        </w:tc>
        <w:tc>
          <w:tcPr>
            <w:tcW w:w="1303" w:type="dxa"/>
            <w:vAlign w:val="center"/>
          </w:tcPr>
          <w:p w14:paraId="5DC35C0E">
            <w:pPr>
              <w:spacing w:after="0" w:line="240" w:lineRule="auto"/>
              <w:rPr>
                <w:sz w:val="22"/>
                <w:szCs w:val="28"/>
              </w:rPr>
            </w:pPr>
            <w:r>
              <w:rPr>
                <w:rFonts w:ascii="Times New Roman" w:hAnsi="Times New Roman"/>
                <w:b w:val="0"/>
                <w:sz w:val="16"/>
                <w:szCs w:val="28"/>
              </w:rPr>
              <w:t>Company</w:t>
            </w:r>
          </w:p>
        </w:tc>
        <w:tc>
          <w:tcPr>
            <w:tcW w:w="1303" w:type="dxa"/>
            <w:vAlign w:val="center"/>
          </w:tcPr>
          <w:p w14:paraId="77A37473">
            <w:pPr>
              <w:spacing w:after="0" w:line="240" w:lineRule="auto"/>
              <w:rPr>
                <w:sz w:val="22"/>
                <w:szCs w:val="28"/>
              </w:rPr>
            </w:pPr>
            <w:r>
              <w:rPr>
                <w:rFonts w:ascii="Times New Roman" w:hAnsi="Times New Roman"/>
                <w:b w:val="0"/>
                <w:sz w:val="16"/>
                <w:szCs w:val="28"/>
              </w:rPr>
              <w:t>Recruitment project</w:t>
            </w:r>
          </w:p>
        </w:tc>
      </w:tr>
      <w:tr w14:paraId="07C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2B39B0D3">
            <w:pPr>
              <w:spacing w:after="0" w:line="240" w:lineRule="auto"/>
              <w:rPr>
                <w:sz w:val="22"/>
                <w:szCs w:val="28"/>
              </w:rPr>
            </w:pPr>
            <w:r>
              <w:rPr>
                <w:rFonts w:ascii="Times New Roman" w:hAnsi="Times New Roman"/>
                <w:b w:val="0"/>
                <w:sz w:val="16"/>
                <w:szCs w:val="28"/>
              </w:rPr>
              <w:t>S-E</w:t>
            </w:r>
          </w:p>
        </w:tc>
        <w:tc>
          <w:tcPr>
            <w:tcW w:w="1303" w:type="dxa"/>
            <w:vAlign w:val="center"/>
          </w:tcPr>
          <w:p w14:paraId="60E813F6">
            <w:pPr>
              <w:spacing w:after="0" w:line="240" w:lineRule="auto"/>
              <w:rPr>
                <w:sz w:val="22"/>
                <w:szCs w:val="28"/>
              </w:rPr>
            </w:pPr>
            <w:r>
              <w:rPr>
                <w:rFonts w:ascii="Times New Roman" w:hAnsi="Times New Roman"/>
                <w:b w:val="0"/>
                <w:sz w:val="16"/>
                <w:szCs w:val="28"/>
              </w:rPr>
              <w:t>Chuyên viên đào tạo doanh nghiệp</w:t>
            </w:r>
          </w:p>
        </w:tc>
        <w:tc>
          <w:tcPr>
            <w:tcW w:w="1303" w:type="dxa"/>
            <w:vAlign w:val="center"/>
          </w:tcPr>
          <w:p w14:paraId="163F26C2">
            <w:pPr>
              <w:spacing w:after="0" w:line="240" w:lineRule="auto"/>
              <w:rPr>
                <w:sz w:val="22"/>
                <w:szCs w:val="28"/>
              </w:rPr>
            </w:pPr>
            <w:r>
              <w:rPr>
                <w:rFonts w:ascii="Times New Roman" w:hAnsi="Times New Roman"/>
                <w:b w:val="0"/>
                <w:sz w:val="16"/>
                <w:szCs w:val="28"/>
              </w:rPr>
              <w:t>Thiết kế và triển khai đào tạo.</w:t>
            </w:r>
          </w:p>
        </w:tc>
        <w:tc>
          <w:tcPr>
            <w:tcW w:w="1303" w:type="dxa"/>
            <w:vAlign w:val="center"/>
          </w:tcPr>
          <w:p w14:paraId="5AE0DE64">
            <w:pPr>
              <w:spacing w:after="0" w:line="240" w:lineRule="auto"/>
              <w:rPr>
                <w:sz w:val="22"/>
                <w:szCs w:val="28"/>
              </w:rPr>
            </w:pPr>
            <w:r>
              <w:rPr>
                <w:rFonts w:ascii="Times New Roman" w:hAnsi="Times New Roman"/>
                <w:b w:val="0"/>
                <w:sz w:val="16"/>
                <w:szCs w:val="28"/>
              </w:rPr>
              <w:t>Dạy + doanh nghiệp.</w:t>
            </w:r>
          </w:p>
        </w:tc>
        <w:tc>
          <w:tcPr>
            <w:tcW w:w="1303" w:type="dxa"/>
            <w:vAlign w:val="center"/>
          </w:tcPr>
          <w:p w14:paraId="1D405412">
            <w:pPr>
              <w:spacing w:after="0" w:line="240" w:lineRule="auto"/>
              <w:rPr>
                <w:sz w:val="22"/>
                <w:szCs w:val="28"/>
              </w:rPr>
            </w:pPr>
            <w:r>
              <w:rPr>
                <w:rFonts w:ascii="Times New Roman" w:hAnsi="Times New Roman"/>
                <w:b w:val="0"/>
                <w:sz w:val="16"/>
                <w:szCs w:val="28"/>
              </w:rPr>
              <w:t>Presentation, instructional design.</w:t>
            </w:r>
          </w:p>
        </w:tc>
        <w:tc>
          <w:tcPr>
            <w:tcW w:w="1303" w:type="dxa"/>
            <w:vAlign w:val="center"/>
          </w:tcPr>
          <w:p w14:paraId="2EC48525">
            <w:pPr>
              <w:spacing w:after="0" w:line="240" w:lineRule="auto"/>
              <w:rPr>
                <w:sz w:val="22"/>
                <w:szCs w:val="28"/>
              </w:rPr>
            </w:pPr>
            <w:r>
              <w:rPr>
                <w:rFonts w:ascii="Times New Roman" w:hAnsi="Times New Roman"/>
                <w:b w:val="0"/>
                <w:sz w:val="16"/>
                <w:szCs w:val="28"/>
              </w:rPr>
              <w:t>HR/Education</w:t>
            </w:r>
          </w:p>
        </w:tc>
        <w:tc>
          <w:tcPr>
            <w:tcW w:w="1303" w:type="dxa"/>
            <w:vAlign w:val="center"/>
          </w:tcPr>
          <w:p w14:paraId="3778CE35">
            <w:pPr>
              <w:spacing w:after="0" w:line="240" w:lineRule="auto"/>
              <w:rPr>
                <w:sz w:val="22"/>
                <w:szCs w:val="28"/>
              </w:rPr>
            </w:pPr>
            <w:r>
              <w:rPr>
                <w:rFonts w:ascii="Times New Roman" w:hAnsi="Times New Roman"/>
                <w:b w:val="0"/>
                <w:sz w:val="16"/>
                <w:szCs w:val="28"/>
              </w:rPr>
              <w:t>Company</w:t>
            </w:r>
          </w:p>
        </w:tc>
        <w:tc>
          <w:tcPr>
            <w:tcW w:w="1303" w:type="dxa"/>
            <w:vAlign w:val="center"/>
          </w:tcPr>
          <w:p w14:paraId="7431AC50">
            <w:pPr>
              <w:spacing w:after="0" w:line="240" w:lineRule="auto"/>
              <w:rPr>
                <w:sz w:val="22"/>
                <w:szCs w:val="28"/>
              </w:rPr>
            </w:pPr>
            <w:r>
              <w:rPr>
                <w:rFonts w:ascii="Times New Roman" w:hAnsi="Times New Roman"/>
                <w:b w:val="0"/>
                <w:sz w:val="16"/>
                <w:szCs w:val="28"/>
              </w:rPr>
              <w:t>Workshop</w:t>
            </w:r>
          </w:p>
        </w:tc>
      </w:tr>
      <w:tr w14:paraId="5E76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5F51E5EE">
            <w:pPr>
              <w:spacing w:after="0" w:line="240" w:lineRule="auto"/>
              <w:rPr>
                <w:sz w:val="22"/>
                <w:szCs w:val="28"/>
              </w:rPr>
            </w:pPr>
            <w:r>
              <w:rPr>
                <w:rFonts w:ascii="Times New Roman" w:hAnsi="Times New Roman"/>
                <w:b w:val="0"/>
                <w:sz w:val="16"/>
                <w:szCs w:val="28"/>
              </w:rPr>
              <w:t>S-E</w:t>
            </w:r>
          </w:p>
        </w:tc>
        <w:tc>
          <w:tcPr>
            <w:tcW w:w="1303" w:type="dxa"/>
            <w:vAlign w:val="center"/>
          </w:tcPr>
          <w:p w14:paraId="184A1AEB">
            <w:pPr>
              <w:spacing w:after="0" w:line="240" w:lineRule="auto"/>
              <w:rPr>
                <w:sz w:val="22"/>
                <w:szCs w:val="28"/>
              </w:rPr>
            </w:pPr>
            <w:r>
              <w:rPr>
                <w:rFonts w:ascii="Times New Roman" w:hAnsi="Times New Roman"/>
                <w:b w:val="0"/>
                <w:sz w:val="16"/>
                <w:szCs w:val="28"/>
              </w:rPr>
              <w:t>Chuyên viên dịch vụ khách hàng</w:t>
            </w:r>
          </w:p>
        </w:tc>
        <w:tc>
          <w:tcPr>
            <w:tcW w:w="1303" w:type="dxa"/>
            <w:vAlign w:val="center"/>
          </w:tcPr>
          <w:p w14:paraId="29457B2A">
            <w:pPr>
              <w:spacing w:after="0" w:line="240" w:lineRule="auto"/>
              <w:rPr>
                <w:sz w:val="22"/>
                <w:szCs w:val="28"/>
              </w:rPr>
            </w:pPr>
            <w:r>
              <w:rPr>
                <w:rFonts w:ascii="Times New Roman" w:hAnsi="Times New Roman"/>
                <w:b w:val="0"/>
                <w:sz w:val="16"/>
                <w:szCs w:val="28"/>
              </w:rPr>
              <w:t>Giải quyết nhu cầu và duy trì quan hệ.</w:t>
            </w:r>
          </w:p>
        </w:tc>
        <w:tc>
          <w:tcPr>
            <w:tcW w:w="1303" w:type="dxa"/>
            <w:vAlign w:val="center"/>
          </w:tcPr>
          <w:p w14:paraId="26D4AAA7">
            <w:pPr>
              <w:spacing w:after="0" w:line="240" w:lineRule="auto"/>
              <w:rPr>
                <w:sz w:val="22"/>
                <w:szCs w:val="28"/>
              </w:rPr>
            </w:pPr>
            <w:r>
              <w:rPr>
                <w:rFonts w:ascii="Times New Roman" w:hAnsi="Times New Roman"/>
                <w:b w:val="0"/>
                <w:sz w:val="16"/>
                <w:szCs w:val="28"/>
              </w:rPr>
              <w:t>Giao tiếp + hỗ trợ.</w:t>
            </w:r>
          </w:p>
        </w:tc>
        <w:tc>
          <w:tcPr>
            <w:tcW w:w="1303" w:type="dxa"/>
            <w:vAlign w:val="center"/>
          </w:tcPr>
          <w:p w14:paraId="21999640">
            <w:pPr>
              <w:spacing w:after="0" w:line="240" w:lineRule="auto"/>
              <w:rPr>
                <w:sz w:val="22"/>
                <w:szCs w:val="28"/>
              </w:rPr>
            </w:pPr>
            <w:r>
              <w:rPr>
                <w:rFonts w:ascii="Times New Roman" w:hAnsi="Times New Roman"/>
                <w:b w:val="0"/>
                <w:sz w:val="16"/>
                <w:szCs w:val="28"/>
              </w:rPr>
              <w:t>Listening, CRM.</w:t>
            </w:r>
          </w:p>
        </w:tc>
        <w:tc>
          <w:tcPr>
            <w:tcW w:w="1303" w:type="dxa"/>
            <w:vAlign w:val="center"/>
          </w:tcPr>
          <w:p w14:paraId="72EA66C1">
            <w:pPr>
              <w:spacing w:after="0" w:line="240" w:lineRule="auto"/>
              <w:rPr>
                <w:sz w:val="22"/>
                <w:szCs w:val="28"/>
              </w:rPr>
            </w:pPr>
            <w:r>
              <w:rPr>
                <w:rFonts w:ascii="Times New Roman" w:hAnsi="Times New Roman"/>
                <w:b w:val="0"/>
                <w:sz w:val="16"/>
                <w:szCs w:val="28"/>
              </w:rPr>
              <w:t>Business/Service</w:t>
            </w:r>
          </w:p>
        </w:tc>
        <w:tc>
          <w:tcPr>
            <w:tcW w:w="1303" w:type="dxa"/>
            <w:vAlign w:val="center"/>
          </w:tcPr>
          <w:p w14:paraId="1CD7A203">
            <w:pPr>
              <w:spacing w:after="0" w:line="240" w:lineRule="auto"/>
              <w:rPr>
                <w:sz w:val="22"/>
                <w:szCs w:val="28"/>
              </w:rPr>
            </w:pPr>
            <w:r>
              <w:rPr>
                <w:rFonts w:ascii="Times New Roman" w:hAnsi="Times New Roman"/>
                <w:b w:val="0"/>
                <w:sz w:val="16"/>
                <w:szCs w:val="28"/>
              </w:rPr>
              <w:t>Company</w:t>
            </w:r>
          </w:p>
        </w:tc>
        <w:tc>
          <w:tcPr>
            <w:tcW w:w="1303" w:type="dxa"/>
            <w:vAlign w:val="center"/>
          </w:tcPr>
          <w:p w14:paraId="7488D568">
            <w:pPr>
              <w:spacing w:after="0" w:line="240" w:lineRule="auto"/>
              <w:rPr>
                <w:sz w:val="22"/>
                <w:szCs w:val="28"/>
              </w:rPr>
            </w:pPr>
            <w:r>
              <w:rPr>
                <w:rFonts w:ascii="Times New Roman" w:hAnsi="Times New Roman"/>
                <w:b w:val="0"/>
                <w:sz w:val="16"/>
                <w:szCs w:val="28"/>
              </w:rPr>
              <w:t>Role-play</w:t>
            </w:r>
          </w:p>
        </w:tc>
      </w:tr>
      <w:tr w14:paraId="0D6EC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09235016">
            <w:pPr>
              <w:spacing w:after="0" w:line="240" w:lineRule="auto"/>
              <w:rPr>
                <w:sz w:val="22"/>
                <w:szCs w:val="28"/>
              </w:rPr>
            </w:pPr>
            <w:r>
              <w:rPr>
                <w:rFonts w:ascii="Times New Roman" w:hAnsi="Times New Roman"/>
                <w:b w:val="0"/>
                <w:sz w:val="16"/>
                <w:szCs w:val="28"/>
              </w:rPr>
              <w:t>S-E</w:t>
            </w:r>
          </w:p>
        </w:tc>
        <w:tc>
          <w:tcPr>
            <w:tcW w:w="1303" w:type="dxa"/>
            <w:vAlign w:val="center"/>
          </w:tcPr>
          <w:p w14:paraId="4E5A0E9E">
            <w:pPr>
              <w:spacing w:after="0" w:line="240" w:lineRule="auto"/>
              <w:rPr>
                <w:sz w:val="22"/>
                <w:szCs w:val="28"/>
              </w:rPr>
            </w:pPr>
            <w:r>
              <w:rPr>
                <w:rFonts w:ascii="Times New Roman" w:hAnsi="Times New Roman"/>
                <w:b w:val="0"/>
                <w:sz w:val="16"/>
                <w:szCs w:val="28"/>
              </w:rPr>
              <w:t>Chuyên viên tuyển sinh</w:t>
            </w:r>
          </w:p>
        </w:tc>
        <w:tc>
          <w:tcPr>
            <w:tcW w:w="1303" w:type="dxa"/>
            <w:vAlign w:val="center"/>
          </w:tcPr>
          <w:p w14:paraId="0F778327">
            <w:pPr>
              <w:spacing w:after="0" w:line="240" w:lineRule="auto"/>
              <w:rPr>
                <w:sz w:val="22"/>
                <w:szCs w:val="28"/>
              </w:rPr>
            </w:pPr>
            <w:r>
              <w:rPr>
                <w:rFonts w:ascii="Times New Roman" w:hAnsi="Times New Roman"/>
                <w:b w:val="0"/>
                <w:sz w:val="16"/>
                <w:szCs w:val="28"/>
              </w:rPr>
              <w:t>Tư vấn chương trình và hỗ trợ người học.</w:t>
            </w:r>
          </w:p>
        </w:tc>
        <w:tc>
          <w:tcPr>
            <w:tcW w:w="1303" w:type="dxa"/>
            <w:vAlign w:val="center"/>
          </w:tcPr>
          <w:p w14:paraId="29AFA86A">
            <w:pPr>
              <w:spacing w:after="0" w:line="240" w:lineRule="auto"/>
              <w:rPr>
                <w:sz w:val="22"/>
                <w:szCs w:val="28"/>
              </w:rPr>
            </w:pPr>
            <w:r>
              <w:rPr>
                <w:rFonts w:ascii="Times New Roman" w:hAnsi="Times New Roman"/>
                <w:b w:val="0"/>
                <w:sz w:val="16"/>
                <w:szCs w:val="28"/>
              </w:rPr>
              <w:t>Giáo dục + giao tiếp.</w:t>
            </w:r>
          </w:p>
        </w:tc>
        <w:tc>
          <w:tcPr>
            <w:tcW w:w="1303" w:type="dxa"/>
            <w:vAlign w:val="center"/>
          </w:tcPr>
          <w:p w14:paraId="7B438805">
            <w:pPr>
              <w:spacing w:after="0" w:line="240" w:lineRule="auto"/>
              <w:rPr>
                <w:sz w:val="22"/>
                <w:szCs w:val="28"/>
              </w:rPr>
            </w:pPr>
            <w:r>
              <w:rPr>
                <w:rFonts w:ascii="Times New Roman" w:hAnsi="Times New Roman"/>
                <w:b w:val="0"/>
                <w:sz w:val="16"/>
                <w:szCs w:val="28"/>
              </w:rPr>
              <w:t>Consulting, info management.</w:t>
            </w:r>
          </w:p>
        </w:tc>
        <w:tc>
          <w:tcPr>
            <w:tcW w:w="1303" w:type="dxa"/>
            <w:vAlign w:val="center"/>
          </w:tcPr>
          <w:p w14:paraId="432E437E">
            <w:pPr>
              <w:spacing w:after="0" w:line="240" w:lineRule="auto"/>
              <w:rPr>
                <w:sz w:val="22"/>
                <w:szCs w:val="28"/>
              </w:rPr>
            </w:pPr>
            <w:r>
              <w:rPr>
                <w:rFonts w:ascii="Times New Roman" w:hAnsi="Times New Roman"/>
                <w:b w:val="0"/>
                <w:sz w:val="16"/>
                <w:szCs w:val="28"/>
              </w:rPr>
              <w:t>Education/Business</w:t>
            </w:r>
          </w:p>
        </w:tc>
        <w:tc>
          <w:tcPr>
            <w:tcW w:w="1303" w:type="dxa"/>
            <w:vAlign w:val="center"/>
          </w:tcPr>
          <w:p w14:paraId="3CB9C56D">
            <w:pPr>
              <w:spacing w:after="0" w:line="240" w:lineRule="auto"/>
              <w:rPr>
                <w:sz w:val="22"/>
                <w:szCs w:val="28"/>
              </w:rPr>
            </w:pPr>
            <w:r>
              <w:rPr>
                <w:rFonts w:ascii="Times New Roman" w:hAnsi="Times New Roman"/>
                <w:b w:val="0"/>
                <w:sz w:val="16"/>
                <w:szCs w:val="28"/>
              </w:rPr>
              <w:t>School/center</w:t>
            </w:r>
          </w:p>
        </w:tc>
        <w:tc>
          <w:tcPr>
            <w:tcW w:w="1303" w:type="dxa"/>
            <w:vAlign w:val="center"/>
          </w:tcPr>
          <w:p w14:paraId="4EAA8AD3">
            <w:pPr>
              <w:spacing w:after="0" w:line="240" w:lineRule="auto"/>
              <w:rPr>
                <w:sz w:val="22"/>
                <w:szCs w:val="28"/>
              </w:rPr>
            </w:pPr>
            <w:r>
              <w:rPr>
                <w:rFonts w:ascii="Times New Roman" w:hAnsi="Times New Roman"/>
                <w:b w:val="0"/>
                <w:sz w:val="16"/>
                <w:szCs w:val="28"/>
              </w:rPr>
              <w:t>Counseling</w:t>
            </w:r>
          </w:p>
        </w:tc>
      </w:tr>
      <w:tr w14:paraId="1B2A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6AFE2086">
            <w:pPr>
              <w:spacing w:after="0" w:line="240" w:lineRule="auto"/>
              <w:rPr>
                <w:sz w:val="22"/>
                <w:szCs w:val="28"/>
              </w:rPr>
            </w:pPr>
            <w:r>
              <w:rPr>
                <w:rFonts w:ascii="Times New Roman" w:hAnsi="Times New Roman"/>
                <w:b w:val="0"/>
                <w:sz w:val="16"/>
                <w:szCs w:val="28"/>
              </w:rPr>
              <w:t>S-E</w:t>
            </w:r>
          </w:p>
        </w:tc>
        <w:tc>
          <w:tcPr>
            <w:tcW w:w="1303" w:type="dxa"/>
            <w:vAlign w:val="center"/>
          </w:tcPr>
          <w:p w14:paraId="08AE0629">
            <w:pPr>
              <w:spacing w:after="0" w:line="240" w:lineRule="auto"/>
              <w:rPr>
                <w:sz w:val="22"/>
                <w:szCs w:val="28"/>
              </w:rPr>
            </w:pPr>
            <w:r>
              <w:rPr>
                <w:rFonts w:ascii="Times New Roman" w:hAnsi="Times New Roman"/>
                <w:b w:val="0"/>
                <w:sz w:val="16"/>
                <w:szCs w:val="28"/>
              </w:rPr>
              <w:t>Công tác xã hội</w:t>
            </w:r>
          </w:p>
        </w:tc>
        <w:tc>
          <w:tcPr>
            <w:tcW w:w="1303" w:type="dxa"/>
            <w:vAlign w:val="center"/>
          </w:tcPr>
          <w:p w14:paraId="1C02084B">
            <w:pPr>
              <w:spacing w:after="0" w:line="240" w:lineRule="auto"/>
              <w:rPr>
                <w:sz w:val="22"/>
                <w:szCs w:val="28"/>
              </w:rPr>
            </w:pPr>
            <w:r>
              <w:rPr>
                <w:rFonts w:ascii="Times New Roman" w:hAnsi="Times New Roman"/>
                <w:b w:val="0"/>
                <w:sz w:val="16"/>
                <w:szCs w:val="28"/>
              </w:rPr>
              <w:t>Kết nối người dân với dịch vụ/nguồn lực.</w:t>
            </w:r>
          </w:p>
        </w:tc>
        <w:tc>
          <w:tcPr>
            <w:tcW w:w="1303" w:type="dxa"/>
            <w:vAlign w:val="center"/>
          </w:tcPr>
          <w:p w14:paraId="5E5D0110">
            <w:pPr>
              <w:spacing w:after="0" w:line="240" w:lineRule="auto"/>
              <w:rPr>
                <w:sz w:val="22"/>
                <w:szCs w:val="28"/>
              </w:rPr>
            </w:pPr>
            <w:r>
              <w:rPr>
                <w:rFonts w:ascii="Times New Roman" w:hAnsi="Times New Roman"/>
                <w:b w:val="0"/>
                <w:sz w:val="16"/>
                <w:szCs w:val="28"/>
              </w:rPr>
              <w:t>Giúp cộng đồng.</w:t>
            </w:r>
          </w:p>
        </w:tc>
        <w:tc>
          <w:tcPr>
            <w:tcW w:w="1303" w:type="dxa"/>
            <w:vAlign w:val="center"/>
          </w:tcPr>
          <w:p w14:paraId="388826C0">
            <w:pPr>
              <w:spacing w:after="0" w:line="240" w:lineRule="auto"/>
              <w:rPr>
                <w:sz w:val="22"/>
                <w:szCs w:val="28"/>
              </w:rPr>
            </w:pPr>
            <w:r>
              <w:rPr>
                <w:rFonts w:ascii="Times New Roman" w:hAnsi="Times New Roman"/>
                <w:b w:val="0"/>
                <w:sz w:val="16"/>
                <w:szCs w:val="28"/>
              </w:rPr>
              <w:t>Case management, communication.</w:t>
            </w:r>
          </w:p>
        </w:tc>
        <w:tc>
          <w:tcPr>
            <w:tcW w:w="1303" w:type="dxa"/>
            <w:vAlign w:val="center"/>
          </w:tcPr>
          <w:p w14:paraId="69CD4457">
            <w:pPr>
              <w:spacing w:after="0" w:line="240" w:lineRule="auto"/>
              <w:rPr>
                <w:sz w:val="22"/>
                <w:szCs w:val="28"/>
              </w:rPr>
            </w:pPr>
            <w:r>
              <w:rPr>
                <w:rFonts w:ascii="Times New Roman" w:hAnsi="Times New Roman"/>
                <w:b w:val="0"/>
                <w:sz w:val="16"/>
                <w:szCs w:val="28"/>
              </w:rPr>
              <w:t>Social Work</w:t>
            </w:r>
          </w:p>
        </w:tc>
        <w:tc>
          <w:tcPr>
            <w:tcW w:w="1303" w:type="dxa"/>
            <w:vAlign w:val="center"/>
          </w:tcPr>
          <w:p w14:paraId="2A069391">
            <w:pPr>
              <w:spacing w:after="0" w:line="240" w:lineRule="auto"/>
              <w:rPr>
                <w:sz w:val="22"/>
                <w:szCs w:val="28"/>
              </w:rPr>
            </w:pPr>
            <w:r>
              <w:rPr>
                <w:rFonts w:ascii="Times New Roman" w:hAnsi="Times New Roman"/>
                <w:b w:val="0"/>
                <w:sz w:val="16"/>
                <w:szCs w:val="28"/>
              </w:rPr>
              <w:t>Community/NGO</w:t>
            </w:r>
          </w:p>
        </w:tc>
        <w:tc>
          <w:tcPr>
            <w:tcW w:w="1303" w:type="dxa"/>
            <w:vAlign w:val="center"/>
          </w:tcPr>
          <w:p w14:paraId="5A8FB8B1">
            <w:pPr>
              <w:spacing w:after="0" w:line="240" w:lineRule="auto"/>
              <w:rPr>
                <w:sz w:val="22"/>
                <w:szCs w:val="28"/>
              </w:rPr>
            </w:pPr>
            <w:r>
              <w:rPr>
                <w:rFonts w:ascii="Times New Roman" w:hAnsi="Times New Roman"/>
                <w:b w:val="0"/>
                <w:sz w:val="16"/>
                <w:szCs w:val="28"/>
              </w:rPr>
              <w:t>Volunteer</w:t>
            </w:r>
          </w:p>
        </w:tc>
      </w:tr>
      <w:tr w14:paraId="18F68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05568242">
            <w:pPr>
              <w:spacing w:after="0" w:line="240" w:lineRule="auto"/>
              <w:rPr>
                <w:sz w:val="22"/>
                <w:szCs w:val="28"/>
              </w:rPr>
            </w:pPr>
            <w:r>
              <w:rPr>
                <w:rFonts w:ascii="Times New Roman" w:hAnsi="Times New Roman"/>
                <w:b w:val="0"/>
                <w:sz w:val="16"/>
                <w:szCs w:val="28"/>
              </w:rPr>
              <w:t>S-E-R</w:t>
            </w:r>
          </w:p>
        </w:tc>
        <w:tc>
          <w:tcPr>
            <w:tcW w:w="1303" w:type="dxa"/>
            <w:vAlign w:val="center"/>
          </w:tcPr>
          <w:p w14:paraId="18EF4F82">
            <w:pPr>
              <w:spacing w:after="0" w:line="240" w:lineRule="auto"/>
              <w:rPr>
                <w:sz w:val="22"/>
                <w:szCs w:val="28"/>
              </w:rPr>
            </w:pPr>
            <w:r>
              <w:rPr>
                <w:rFonts w:ascii="Times New Roman" w:hAnsi="Times New Roman"/>
                <w:b w:val="0"/>
                <w:sz w:val="16"/>
                <w:szCs w:val="28"/>
              </w:rPr>
              <w:t>Huấn luyện viên thể thao</w:t>
            </w:r>
          </w:p>
        </w:tc>
        <w:tc>
          <w:tcPr>
            <w:tcW w:w="1303" w:type="dxa"/>
            <w:vAlign w:val="center"/>
          </w:tcPr>
          <w:p w14:paraId="75319639">
            <w:pPr>
              <w:spacing w:after="0" w:line="240" w:lineRule="auto"/>
              <w:rPr>
                <w:sz w:val="22"/>
                <w:szCs w:val="28"/>
              </w:rPr>
            </w:pPr>
            <w:r>
              <w:rPr>
                <w:rFonts w:ascii="Times New Roman" w:hAnsi="Times New Roman"/>
                <w:b w:val="0"/>
                <w:sz w:val="16"/>
                <w:szCs w:val="28"/>
              </w:rPr>
              <w:t>Thiết kế và hướng dẫn tập luyện.</w:t>
            </w:r>
          </w:p>
        </w:tc>
        <w:tc>
          <w:tcPr>
            <w:tcW w:w="1303" w:type="dxa"/>
            <w:vAlign w:val="center"/>
          </w:tcPr>
          <w:p w14:paraId="18C9E33D">
            <w:pPr>
              <w:spacing w:after="0" w:line="240" w:lineRule="auto"/>
              <w:rPr>
                <w:sz w:val="22"/>
                <w:szCs w:val="28"/>
              </w:rPr>
            </w:pPr>
            <w:r>
              <w:rPr>
                <w:rFonts w:ascii="Times New Roman" w:hAnsi="Times New Roman"/>
                <w:b w:val="0"/>
                <w:sz w:val="16"/>
                <w:szCs w:val="28"/>
              </w:rPr>
              <w:t>Con người + vận động.</w:t>
            </w:r>
          </w:p>
        </w:tc>
        <w:tc>
          <w:tcPr>
            <w:tcW w:w="1303" w:type="dxa"/>
            <w:vAlign w:val="center"/>
          </w:tcPr>
          <w:p w14:paraId="54C9BEF4">
            <w:pPr>
              <w:spacing w:after="0" w:line="240" w:lineRule="auto"/>
              <w:rPr>
                <w:sz w:val="22"/>
                <w:szCs w:val="28"/>
              </w:rPr>
            </w:pPr>
            <w:r>
              <w:rPr>
                <w:rFonts w:ascii="Times New Roman" w:hAnsi="Times New Roman"/>
                <w:b w:val="0"/>
                <w:sz w:val="16"/>
                <w:szCs w:val="28"/>
              </w:rPr>
              <w:t>Coaching, physiology.</w:t>
            </w:r>
          </w:p>
        </w:tc>
        <w:tc>
          <w:tcPr>
            <w:tcW w:w="1303" w:type="dxa"/>
            <w:vAlign w:val="center"/>
          </w:tcPr>
          <w:p w14:paraId="71E0C94C">
            <w:pPr>
              <w:spacing w:after="0" w:line="240" w:lineRule="auto"/>
              <w:rPr>
                <w:sz w:val="22"/>
                <w:szCs w:val="28"/>
              </w:rPr>
            </w:pPr>
            <w:r>
              <w:rPr>
                <w:rFonts w:ascii="Times New Roman" w:hAnsi="Times New Roman"/>
                <w:b w:val="0"/>
                <w:sz w:val="16"/>
                <w:szCs w:val="28"/>
              </w:rPr>
              <w:t>Sports/Education</w:t>
            </w:r>
          </w:p>
        </w:tc>
        <w:tc>
          <w:tcPr>
            <w:tcW w:w="1303" w:type="dxa"/>
            <w:vAlign w:val="center"/>
          </w:tcPr>
          <w:p w14:paraId="150B3302">
            <w:pPr>
              <w:spacing w:after="0" w:line="240" w:lineRule="auto"/>
              <w:rPr>
                <w:sz w:val="22"/>
                <w:szCs w:val="28"/>
              </w:rPr>
            </w:pPr>
            <w:r>
              <w:rPr>
                <w:rFonts w:ascii="Times New Roman" w:hAnsi="Times New Roman"/>
                <w:b w:val="0"/>
                <w:sz w:val="16"/>
                <w:szCs w:val="28"/>
              </w:rPr>
              <w:t>Club/school</w:t>
            </w:r>
          </w:p>
        </w:tc>
        <w:tc>
          <w:tcPr>
            <w:tcW w:w="1303" w:type="dxa"/>
            <w:vAlign w:val="center"/>
          </w:tcPr>
          <w:p w14:paraId="397A659A">
            <w:pPr>
              <w:spacing w:after="0" w:line="240" w:lineRule="auto"/>
              <w:rPr>
                <w:sz w:val="22"/>
                <w:szCs w:val="28"/>
              </w:rPr>
            </w:pPr>
            <w:r>
              <w:rPr>
                <w:rFonts w:ascii="Times New Roman" w:hAnsi="Times New Roman"/>
                <w:b w:val="0"/>
                <w:sz w:val="16"/>
                <w:szCs w:val="28"/>
              </w:rPr>
              <w:t>Coaching</w:t>
            </w:r>
          </w:p>
        </w:tc>
      </w:tr>
      <w:tr w14:paraId="6AEFA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B2B9A5B">
            <w:pPr>
              <w:spacing w:after="0" w:line="240" w:lineRule="auto"/>
              <w:rPr>
                <w:sz w:val="22"/>
                <w:szCs w:val="28"/>
              </w:rPr>
            </w:pPr>
            <w:r>
              <w:rPr>
                <w:rFonts w:ascii="Times New Roman" w:hAnsi="Times New Roman"/>
                <w:b w:val="0"/>
                <w:sz w:val="16"/>
                <w:szCs w:val="28"/>
              </w:rPr>
              <w:t>S-A</w:t>
            </w:r>
          </w:p>
        </w:tc>
        <w:tc>
          <w:tcPr>
            <w:tcW w:w="1303" w:type="dxa"/>
            <w:vAlign w:val="center"/>
          </w:tcPr>
          <w:p w14:paraId="43B12366">
            <w:pPr>
              <w:spacing w:after="0" w:line="240" w:lineRule="auto"/>
              <w:rPr>
                <w:sz w:val="22"/>
                <w:szCs w:val="28"/>
              </w:rPr>
            </w:pPr>
            <w:r>
              <w:rPr>
                <w:rFonts w:ascii="Times New Roman" w:hAnsi="Times New Roman"/>
                <w:b w:val="0"/>
                <w:sz w:val="16"/>
                <w:szCs w:val="28"/>
              </w:rPr>
              <w:t>Chuyên viên phát triển cộng đồng</w:t>
            </w:r>
          </w:p>
        </w:tc>
        <w:tc>
          <w:tcPr>
            <w:tcW w:w="1303" w:type="dxa"/>
            <w:vAlign w:val="center"/>
          </w:tcPr>
          <w:p w14:paraId="5B98A77B">
            <w:pPr>
              <w:spacing w:after="0" w:line="240" w:lineRule="auto"/>
              <w:rPr>
                <w:sz w:val="22"/>
                <w:szCs w:val="28"/>
              </w:rPr>
            </w:pPr>
            <w:r>
              <w:rPr>
                <w:rFonts w:ascii="Times New Roman" w:hAnsi="Times New Roman"/>
                <w:b w:val="0"/>
                <w:sz w:val="16"/>
                <w:szCs w:val="28"/>
              </w:rPr>
              <w:t>Thiết kế chương trình cộng đồng.</w:t>
            </w:r>
          </w:p>
        </w:tc>
        <w:tc>
          <w:tcPr>
            <w:tcW w:w="1303" w:type="dxa"/>
            <w:vAlign w:val="center"/>
          </w:tcPr>
          <w:p w14:paraId="7DEA6412">
            <w:pPr>
              <w:spacing w:after="0" w:line="240" w:lineRule="auto"/>
              <w:rPr>
                <w:sz w:val="22"/>
                <w:szCs w:val="28"/>
              </w:rPr>
            </w:pPr>
            <w:r>
              <w:rPr>
                <w:rFonts w:ascii="Times New Roman" w:hAnsi="Times New Roman"/>
                <w:b w:val="0"/>
                <w:sz w:val="16"/>
                <w:szCs w:val="28"/>
              </w:rPr>
              <w:t>Con người + xã hội.</w:t>
            </w:r>
          </w:p>
        </w:tc>
        <w:tc>
          <w:tcPr>
            <w:tcW w:w="1303" w:type="dxa"/>
            <w:vAlign w:val="center"/>
          </w:tcPr>
          <w:p w14:paraId="6939E8A9">
            <w:pPr>
              <w:spacing w:after="0" w:line="240" w:lineRule="auto"/>
              <w:rPr>
                <w:sz w:val="22"/>
                <w:szCs w:val="28"/>
              </w:rPr>
            </w:pPr>
            <w:r>
              <w:rPr>
                <w:rFonts w:ascii="Times New Roman" w:hAnsi="Times New Roman"/>
                <w:b w:val="0"/>
                <w:sz w:val="16"/>
                <w:szCs w:val="28"/>
              </w:rPr>
              <w:t>Project, facilitation.</w:t>
            </w:r>
          </w:p>
        </w:tc>
        <w:tc>
          <w:tcPr>
            <w:tcW w:w="1303" w:type="dxa"/>
            <w:vAlign w:val="center"/>
          </w:tcPr>
          <w:p w14:paraId="78C1DE14">
            <w:pPr>
              <w:spacing w:after="0" w:line="240" w:lineRule="auto"/>
              <w:rPr>
                <w:sz w:val="22"/>
                <w:szCs w:val="28"/>
              </w:rPr>
            </w:pPr>
            <w:r>
              <w:rPr>
                <w:rFonts w:ascii="Times New Roman" w:hAnsi="Times New Roman"/>
                <w:b w:val="0"/>
                <w:sz w:val="16"/>
                <w:szCs w:val="28"/>
              </w:rPr>
              <w:t>Social Development</w:t>
            </w:r>
          </w:p>
        </w:tc>
        <w:tc>
          <w:tcPr>
            <w:tcW w:w="1303" w:type="dxa"/>
            <w:vAlign w:val="center"/>
          </w:tcPr>
          <w:p w14:paraId="00345422">
            <w:pPr>
              <w:spacing w:after="0" w:line="240" w:lineRule="auto"/>
              <w:rPr>
                <w:sz w:val="22"/>
                <w:szCs w:val="28"/>
              </w:rPr>
            </w:pPr>
            <w:r>
              <w:rPr>
                <w:rFonts w:ascii="Times New Roman" w:hAnsi="Times New Roman"/>
                <w:b w:val="0"/>
                <w:sz w:val="16"/>
                <w:szCs w:val="28"/>
              </w:rPr>
              <w:t>NGO/community</w:t>
            </w:r>
          </w:p>
        </w:tc>
        <w:tc>
          <w:tcPr>
            <w:tcW w:w="1303" w:type="dxa"/>
            <w:vAlign w:val="center"/>
          </w:tcPr>
          <w:p w14:paraId="5EDE4571">
            <w:pPr>
              <w:spacing w:after="0" w:line="240" w:lineRule="auto"/>
              <w:rPr>
                <w:sz w:val="22"/>
                <w:szCs w:val="28"/>
              </w:rPr>
            </w:pPr>
            <w:r>
              <w:rPr>
                <w:rFonts w:ascii="Times New Roman" w:hAnsi="Times New Roman"/>
                <w:b w:val="0"/>
                <w:sz w:val="16"/>
                <w:szCs w:val="28"/>
              </w:rPr>
              <w:t>Community project</w:t>
            </w:r>
          </w:p>
        </w:tc>
      </w:tr>
      <w:tr w14:paraId="00AD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2FCB8D53">
            <w:pPr>
              <w:spacing w:after="0" w:line="240" w:lineRule="auto"/>
              <w:rPr>
                <w:sz w:val="22"/>
                <w:szCs w:val="28"/>
              </w:rPr>
            </w:pPr>
            <w:r>
              <w:rPr>
                <w:rFonts w:ascii="Times New Roman" w:hAnsi="Times New Roman"/>
                <w:b w:val="0"/>
                <w:sz w:val="16"/>
                <w:szCs w:val="28"/>
              </w:rPr>
              <w:t>E-S</w:t>
            </w:r>
          </w:p>
        </w:tc>
        <w:tc>
          <w:tcPr>
            <w:tcW w:w="1303" w:type="dxa"/>
            <w:vAlign w:val="center"/>
          </w:tcPr>
          <w:p w14:paraId="6E24F31F">
            <w:pPr>
              <w:spacing w:after="0" w:line="240" w:lineRule="auto"/>
              <w:rPr>
                <w:sz w:val="22"/>
                <w:szCs w:val="28"/>
              </w:rPr>
            </w:pPr>
            <w:r>
              <w:rPr>
                <w:rFonts w:ascii="Times New Roman" w:hAnsi="Times New Roman"/>
                <w:b w:val="0"/>
                <w:sz w:val="16"/>
                <w:szCs w:val="28"/>
              </w:rPr>
              <w:t>Sales B2B</w:t>
            </w:r>
          </w:p>
        </w:tc>
        <w:tc>
          <w:tcPr>
            <w:tcW w:w="1303" w:type="dxa"/>
            <w:vAlign w:val="center"/>
          </w:tcPr>
          <w:p w14:paraId="720E125C">
            <w:pPr>
              <w:spacing w:after="0" w:line="240" w:lineRule="auto"/>
              <w:rPr>
                <w:sz w:val="22"/>
                <w:szCs w:val="28"/>
              </w:rPr>
            </w:pPr>
            <w:r>
              <w:rPr>
                <w:rFonts w:ascii="Times New Roman" w:hAnsi="Times New Roman"/>
                <w:b w:val="0"/>
                <w:sz w:val="16"/>
                <w:szCs w:val="28"/>
              </w:rPr>
              <w:t>Tìm khách, tư vấn giải pháp, đàm phán.</w:t>
            </w:r>
          </w:p>
        </w:tc>
        <w:tc>
          <w:tcPr>
            <w:tcW w:w="1303" w:type="dxa"/>
            <w:vAlign w:val="center"/>
          </w:tcPr>
          <w:p w14:paraId="722C4215">
            <w:pPr>
              <w:spacing w:after="0" w:line="240" w:lineRule="auto"/>
              <w:rPr>
                <w:sz w:val="22"/>
                <w:szCs w:val="28"/>
              </w:rPr>
            </w:pPr>
            <w:r>
              <w:rPr>
                <w:rFonts w:ascii="Times New Roman" w:hAnsi="Times New Roman"/>
                <w:b w:val="0"/>
                <w:sz w:val="16"/>
                <w:szCs w:val="28"/>
              </w:rPr>
              <w:t>Thuyết phục + quan hệ.</w:t>
            </w:r>
          </w:p>
        </w:tc>
        <w:tc>
          <w:tcPr>
            <w:tcW w:w="1303" w:type="dxa"/>
            <w:vAlign w:val="center"/>
          </w:tcPr>
          <w:p w14:paraId="00083A08">
            <w:pPr>
              <w:spacing w:after="0" w:line="240" w:lineRule="auto"/>
              <w:rPr>
                <w:sz w:val="22"/>
                <w:szCs w:val="28"/>
              </w:rPr>
            </w:pPr>
            <w:r>
              <w:rPr>
                <w:rFonts w:ascii="Times New Roman" w:hAnsi="Times New Roman"/>
                <w:b w:val="0"/>
                <w:sz w:val="16"/>
                <w:szCs w:val="28"/>
              </w:rPr>
              <w:t>Presentation, negotiation.</w:t>
            </w:r>
          </w:p>
        </w:tc>
        <w:tc>
          <w:tcPr>
            <w:tcW w:w="1303" w:type="dxa"/>
            <w:vAlign w:val="center"/>
          </w:tcPr>
          <w:p w14:paraId="640D9DC8">
            <w:pPr>
              <w:spacing w:after="0" w:line="240" w:lineRule="auto"/>
              <w:rPr>
                <w:sz w:val="22"/>
                <w:szCs w:val="28"/>
              </w:rPr>
            </w:pPr>
            <w:r>
              <w:rPr>
                <w:rFonts w:ascii="Times New Roman" w:hAnsi="Times New Roman"/>
                <w:b w:val="0"/>
                <w:sz w:val="16"/>
                <w:szCs w:val="28"/>
              </w:rPr>
              <w:t>Business/Marketing</w:t>
            </w:r>
          </w:p>
        </w:tc>
        <w:tc>
          <w:tcPr>
            <w:tcW w:w="1303" w:type="dxa"/>
            <w:vAlign w:val="center"/>
          </w:tcPr>
          <w:p w14:paraId="3B1F1DE1">
            <w:pPr>
              <w:spacing w:after="0" w:line="240" w:lineRule="auto"/>
              <w:rPr>
                <w:sz w:val="22"/>
                <w:szCs w:val="28"/>
              </w:rPr>
            </w:pPr>
            <w:r>
              <w:rPr>
                <w:rFonts w:ascii="Times New Roman" w:hAnsi="Times New Roman"/>
                <w:b w:val="0"/>
                <w:sz w:val="16"/>
                <w:szCs w:val="28"/>
              </w:rPr>
              <w:t>Company</w:t>
            </w:r>
          </w:p>
        </w:tc>
        <w:tc>
          <w:tcPr>
            <w:tcW w:w="1303" w:type="dxa"/>
            <w:vAlign w:val="center"/>
          </w:tcPr>
          <w:p w14:paraId="518007E1">
            <w:pPr>
              <w:spacing w:after="0" w:line="240" w:lineRule="auto"/>
              <w:rPr>
                <w:sz w:val="22"/>
                <w:szCs w:val="28"/>
              </w:rPr>
            </w:pPr>
            <w:r>
              <w:rPr>
                <w:rFonts w:ascii="Times New Roman" w:hAnsi="Times New Roman"/>
                <w:b w:val="0"/>
                <w:sz w:val="16"/>
                <w:szCs w:val="28"/>
              </w:rPr>
              <w:t>Sales project</w:t>
            </w:r>
          </w:p>
        </w:tc>
      </w:tr>
      <w:tr w14:paraId="1DA09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475CBA5B">
            <w:pPr>
              <w:spacing w:after="0" w:line="240" w:lineRule="auto"/>
              <w:rPr>
                <w:sz w:val="22"/>
                <w:szCs w:val="28"/>
              </w:rPr>
            </w:pPr>
            <w:r>
              <w:rPr>
                <w:rFonts w:ascii="Times New Roman" w:hAnsi="Times New Roman"/>
                <w:b w:val="0"/>
                <w:sz w:val="16"/>
                <w:szCs w:val="28"/>
              </w:rPr>
              <w:t>E-A</w:t>
            </w:r>
          </w:p>
        </w:tc>
        <w:tc>
          <w:tcPr>
            <w:tcW w:w="1303" w:type="dxa"/>
            <w:vAlign w:val="center"/>
          </w:tcPr>
          <w:p w14:paraId="7A74F404">
            <w:pPr>
              <w:spacing w:after="0" w:line="240" w:lineRule="auto"/>
              <w:rPr>
                <w:sz w:val="22"/>
                <w:szCs w:val="28"/>
              </w:rPr>
            </w:pPr>
            <w:r>
              <w:rPr>
                <w:rFonts w:ascii="Times New Roman" w:hAnsi="Times New Roman"/>
                <w:b w:val="0"/>
                <w:sz w:val="16"/>
                <w:szCs w:val="28"/>
              </w:rPr>
              <w:t>Marketing specialist</w:t>
            </w:r>
          </w:p>
        </w:tc>
        <w:tc>
          <w:tcPr>
            <w:tcW w:w="1303" w:type="dxa"/>
            <w:vAlign w:val="center"/>
          </w:tcPr>
          <w:p w14:paraId="69DF523D">
            <w:pPr>
              <w:spacing w:after="0" w:line="240" w:lineRule="auto"/>
              <w:rPr>
                <w:sz w:val="22"/>
                <w:szCs w:val="28"/>
              </w:rPr>
            </w:pPr>
            <w:r>
              <w:rPr>
                <w:rFonts w:ascii="Times New Roman" w:hAnsi="Times New Roman"/>
                <w:b w:val="0"/>
                <w:sz w:val="16"/>
                <w:szCs w:val="28"/>
              </w:rPr>
              <w:t>Nghiên cứu, chiến dịch, thương hiệu.</w:t>
            </w:r>
          </w:p>
        </w:tc>
        <w:tc>
          <w:tcPr>
            <w:tcW w:w="1303" w:type="dxa"/>
            <w:vAlign w:val="center"/>
          </w:tcPr>
          <w:p w14:paraId="7FBB8846">
            <w:pPr>
              <w:spacing w:after="0" w:line="240" w:lineRule="auto"/>
              <w:rPr>
                <w:sz w:val="22"/>
                <w:szCs w:val="28"/>
              </w:rPr>
            </w:pPr>
            <w:r>
              <w:rPr>
                <w:rFonts w:ascii="Times New Roman" w:hAnsi="Times New Roman"/>
                <w:b w:val="0"/>
                <w:sz w:val="16"/>
                <w:szCs w:val="28"/>
              </w:rPr>
              <w:t>Thị trường + sáng tạo.</w:t>
            </w:r>
          </w:p>
        </w:tc>
        <w:tc>
          <w:tcPr>
            <w:tcW w:w="1303" w:type="dxa"/>
            <w:vAlign w:val="center"/>
          </w:tcPr>
          <w:p w14:paraId="4D324E32">
            <w:pPr>
              <w:spacing w:after="0" w:line="240" w:lineRule="auto"/>
              <w:rPr>
                <w:sz w:val="22"/>
                <w:szCs w:val="28"/>
              </w:rPr>
            </w:pPr>
            <w:r>
              <w:rPr>
                <w:rFonts w:ascii="Times New Roman" w:hAnsi="Times New Roman"/>
                <w:b w:val="0"/>
                <w:sz w:val="16"/>
                <w:szCs w:val="28"/>
              </w:rPr>
              <w:t>Insight, analytics.</w:t>
            </w:r>
          </w:p>
        </w:tc>
        <w:tc>
          <w:tcPr>
            <w:tcW w:w="1303" w:type="dxa"/>
            <w:vAlign w:val="center"/>
          </w:tcPr>
          <w:p w14:paraId="5D333751">
            <w:pPr>
              <w:spacing w:after="0" w:line="240" w:lineRule="auto"/>
              <w:rPr>
                <w:sz w:val="22"/>
                <w:szCs w:val="28"/>
              </w:rPr>
            </w:pPr>
            <w:r>
              <w:rPr>
                <w:rFonts w:ascii="Times New Roman" w:hAnsi="Times New Roman"/>
                <w:b w:val="0"/>
                <w:sz w:val="16"/>
                <w:szCs w:val="28"/>
              </w:rPr>
              <w:t>Marketing</w:t>
            </w:r>
          </w:p>
        </w:tc>
        <w:tc>
          <w:tcPr>
            <w:tcW w:w="1303" w:type="dxa"/>
            <w:vAlign w:val="center"/>
          </w:tcPr>
          <w:p w14:paraId="7AE99C57">
            <w:pPr>
              <w:spacing w:after="0" w:line="240" w:lineRule="auto"/>
              <w:rPr>
                <w:sz w:val="22"/>
                <w:szCs w:val="28"/>
              </w:rPr>
            </w:pPr>
            <w:r>
              <w:rPr>
                <w:rFonts w:ascii="Times New Roman" w:hAnsi="Times New Roman"/>
                <w:b w:val="0"/>
                <w:sz w:val="16"/>
                <w:szCs w:val="28"/>
              </w:rPr>
              <w:t>Agency/brand</w:t>
            </w:r>
          </w:p>
        </w:tc>
        <w:tc>
          <w:tcPr>
            <w:tcW w:w="1303" w:type="dxa"/>
            <w:vAlign w:val="center"/>
          </w:tcPr>
          <w:p w14:paraId="7C87FAAB">
            <w:pPr>
              <w:spacing w:after="0" w:line="240" w:lineRule="auto"/>
              <w:rPr>
                <w:sz w:val="22"/>
                <w:szCs w:val="28"/>
              </w:rPr>
            </w:pPr>
            <w:r>
              <w:rPr>
                <w:rFonts w:ascii="Times New Roman" w:hAnsi="Times New Roman"/>
                <w:b w:val="0"/>
                <w:sz w:val="16"/>
                <w:szCs w:val="28"/>
              </w:rPr>
              <w:t>Campaign</w:t>
            </w:r>
          </w:p>
        </w:tc>
      </w:tr>
      <w:tr w14:paraId="0BB1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0D8F815A">
            <w:pPr>
              <w:spacing w:after="0" w:line="240" w:lineRule="auto"/>
              <w:rPr>
                <w:sz w:val="22"/>
                <w:szCs w:val="28"/>
              </w:rPr>
            </w:pPr>
            <w:r>
              <w:rPr>
                <w:rFonts w:ascii="Times New Roman" w:hAnsi="Times New Roman"/>
                <w:b w:val="0"/>
                <w:sz w:val="16"/>
                <w:szCs w:val="28"/>
              </w:rPr>
              <w:t>E-I</w:t>
            </w:r>
          </w:p>
        </w:tc>
        <w:tc>
          <w:tcPr>
            <w:tcW w:w="1303" w:type="dxa"/>
            <w:vAlign w:val="center"/>
          </w:tcPr>
          <w:p w14:paraId="0D0E1960">
            <w:pPr>
              <w:spacing w:after="0" w:line="240" w:lineRule="auto"/>
              <w:rPr>
                <w:sz w:val="22"/>
                <w:szCs w:val="28"/>
              </w:rPr>
            </w:pPr>
            <w:r>
              <w:rPr>
                <w:rFonts w:ascii="Times New Roman" w:hAnsi="Times New Roman"/>
                <w:b w:val="0"/>
                <w:sz w:val="16"/>
                <w:szCs w:val="28"/>
              </w:rPr>
              <w:t>Business development</w:t>
            </w:r>
          </w:p>
        </w:tc>
        <w:tc>
          <w:tcPr>
            <w:tcW w:w="1303" w:type="dxa"/>
            <w:vAlign w:val="center"/>
          </w:tcPr>
          <w:p w14:paraId="77511100">
            <w:pPr>
              <w:spacing w:after="0" w:line="240" w:lineRule="auto"/>
              <w:rPr>
                <w:sz w:val="22"/>
                <w:szCs w:val="28"/>
              </w:rPr>
            </w:pPr>
            <w:r>
              <w:rPr>
                <w:rFonts w:ascii="Times New Roman" w:hAnsi="Times New Roman"/>
                <w:b w:val="0"/>
                <w:sz w:val="16"/>
                <w:szCs w:val="28"/>
              </w:rPr>
              <w:t>Tìm thị trường/đối tác và cơ hội tăng trưởng.</w:t>
            </w:r>
          </w:p>
        </w:tc>
        <w:tc>
          <w:tcPr>
            <w:tcW w:w="1303" w:type="dxa"/>
            <w:vAlign w:val="center"/>
          </w:tcPr>
          <w:p w14:paraId="0D0C1259">
            <w:pPr>
              <w:spacing w:after="0" w:line="240" w:lineRule="auto"/>
              <w:rPr>
                <w:sz w:val="22"/>
                <w:szCs w:val="28"/>
              </w:rPr>
            </w:pPr>
            <w:r>
              <w:rPr>
                <w:rFonts w:ascii="Times New Roman" w:hAnsi="Times New Roman"/>
                <w:b w:val="0"/>
                <w:sz w:val="16"/>
                <w:szCs w:val="28"/>
              </w:rPr>
              <w:t>Kinh doanh + phân tích.</w:t>
            </w:r>
          </w:p>
        </w:tc>
        <w:tc>
          <w:tcPr>
            <w:tcW w:w="1303" w:type="dxa"/>
            <w:vAlign w:val="center"/>
          </w:tcPr>
          <w:p w14:paraId="377B8F71">
            <w:pPr>
              <w:spacing w:after="0" w:line="240" w:lineRule="auto"/>
              <w:rPr>
                <w:sz w:val="22"/>
                <w:szCs w:val="28"/>
              </w:rPr>
            </w:pPr>
            <w:r>
              <w:rPr>
                <w:rFonts w:ascii="Times New Roman" w:hAnsi="Times New Roman"/>
                <w:b w:val="0"/>
                <w:sz w:val="16"/>
                <w:szCs w:val="28"/>
              </w:rPr>
              <w:t>Research, negotiation.</w:t>
            </w:r>
          </w:p>
        </w:tc>
        <w:tc>
          <w:tcPr>
            <w:tcW w:w="1303" w:type="dxa"/>
            <w:vAlign w:val="center"/>
          </w:tcPr>
          <w:p w14:paraId="7F10EC2F">
            <w:pPr>
              <w:spacing w:after="0" w:line="240" w:lineRule="auto"/>
              <w:rPr>
                <w:sz w:val="22"/>
                <w:szCs w:val="28"/>
              </w:rPr>
            </w:pPr>
            <w:r>
              <w:rPr>
                <w:rFonts w:ascii="Times New Roman" w:hAnsi="Times New Roman"/>
                <w:b w:val="0"/>
                <w:sz w:val="16"/>
                <w:szCs w:val="28"/>
              </w:rPr>
              <w:t>Business/Economics</w:t>
            </w:r>
          </w:p>
        </w:tc>
        <w:tc>
          <w:tcPr>
            <w:tcW w:w="1303" w:type="dxa"/>
            <w:vAlign w:val="center"/>
          </w:tcPr>
          <w:p w14:paraId="76B50C88">
            <w:pPr>
              <w:spacing w:after="0" w:line="240" w:lineRule="auto"/>
              <w:rPr>
                <w:sz w:val="22"/>
                <w:szCs w:val="28"/>
              </w:rPr>
            </w:pPr>
            <w:r>
              <w:rPr>
                <w:rFonts w:ascii="Times New Roman" w:hAnsi="Times New Roman"/>
                <w:b w:val="0"/>
                <w:sz w:val="16"/>
                <w:szCs w:val="28"/>
              </w:rPr>
              <w:t>Company/startup</w:t>
            </w:r>
          </w:p>
        </w:tc>
        <w:tc>
          <w:tcPr>
            <w:tcW w:w="1303" w:type="dxa"/>
            <w:vAlign w:val="center"/>
          </w:tcPr>
          <w:p w14:paraId="2730D061">
            <w:pPr>
              <w:spacing w:after="0" w:line="240" w:lineRule="auto"/>
              <w:rPr>
                <w:sz w:val="22"/>
                <w:szCs w:val="28"/>
              </w:rPr>
            </w:pPr>
            <w:r>
              <w:rPr>
                <w:rFonts w:ascii="Times New Roman" w:hAnsi="Times New Roman"/>
                <w:b w:val="0"/>
                <w:sz w:val="16"/>
                <w:szCs w:val="28"/>
              </w:rPr>
              <w:t>Market research</w:t>
            </w:r>
          </w:p>
        </w:tc>
      </w:tr>
      <w:tr w14:paraId="2ACA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522F39AE">
            <w:pPr>
              <w:spacing w:after="0" w:line="240" w:lineRule="auto"/>
              <w:rPr>
                <w:sz w:val="22"/>
                <w:szCs w:val="28"/>
              </w:rPr>
            </w:pPr>
            <w:r>
              <w:rPr>
                <w:rFonts w:ascii="Times New Roman" w:hAnsi="Times New Roman"/>
                <w:b w:val="0"/>
                <w:sz w:val="16"/>
                <w:szCs w:val="28"/>
              </w:rPr>
              <w:t>E-C</w:t>
            </w:r>
          </w:p>
        </w:tc>
        <w:tc>
          <w:tcPr>
            <w:tcW w:w="1303" w:type="dxa"/>
            <w:vAlign w:val="center"/>
          </w:tcPr>
          <w:p w14:paraId="7F5845D5">
            <w:pPr>
              <w:spacing w:after="0" w:line="240" w:lineRule="auto"/>
              <w:rPr>
                <w:sz w:val="22"/>
                <w:szCs w:val="28"/>
              </w:rPr>
            </w:pPr>
            <w:r>
              <w:rPr>
                <w:rFonts w:ascii="Times New Roman" w:hAnsi="Times New Roman"/>
                <w:b w:val="0"/>
                <w:sz w:val="16"/>
                <w:szCs w:val="28"/>
              </w:rPr>
              <w:t>Operations manager</w:t>
            </w:r>
          </w:p>
        </w:tc>
        <w:tc>
          <w:tcPr>
            <w:tcW w:w="1303" w:type="dxa"/>
            <w:vAlign w:val="center"/>
          </w:tcPr>
          <w:p w14:paraId="75B3BECD">
            <w:pPr>
              <w:spacing w:after="0" w:line="240" w:lineRule="auto"/>
              <w:rPr>
                <w:sz w:val="22"/>
                <w:szCs w:val="28"/>
              </w:rPr>
            </w:pPr>
            <w:r>
              <w:rPr>
                <w:rFonts w:ascii="Times New Roman" w:hAnsi="Times New Roman"/>
                <w:b w:val="0"/>
                <w:sz w:val="16"/>
                <w:szCs w:val="28"/>
              </w:rPr>
              <w:t>Điều phối quy trình, nguồn lực và KPI.</w:t>
            </w:r>
          </w:p>
        </w:tc>
        <w:tc>
          <w:tcPr>
            <w:tcW w:w="1303" w:type="dxa"/>
            <w:vAlign w:val="center"/>
          </w:tcPr>
          <w:p w14:paraId="268A1285">
            <w:pPr>
              <w:spacing w:after="0" w:line="240" w:lineRule="auto"/>
              <w:rPr>
                <w:sz w:val="22"/>
                <w:szCs w:val="28"/>
              </w:rPr>
            </w:pPr>
            <w:r>
              <w:rPr>
                <w:rFonts w:ascii="Times New Roman" w:hAnsi="Times New Roman"/>
                <w:b w:val="0"/>
                <w:sz w:val="16"/>
                <w:szCs w:val="28"/>
              </w:rPr>
              <w:t>Quản lý + hệ thống.</w:t>
            </w:r>
          </w:p>
        </w:tc>
        <w:tc>
          <w:tcPr>
            <w:tcW w:w="1303" w:type="dxa"/>
            <w:vAlign w:val="center"/>
          </w:tcPr>
          <w:p w14:paraId="6D547D3A">
            <w:pPr>
              <w:spacing w:after="0" w:line="240" w:lineRule="auto"/>
              <w:rPr>
                <w:sz w:val="22"/>
                <w:szCs w:val="28"/>
              </w:rPr>
            </w:pPr>
            <w:r>
              <w:rPr>
                <w:rFonts w:ascii="Times New Roman" w:hAnsi="Times New Roman"/>
                <w:b w:val="0"/>
                <w:sz w:val="16"/>
                <w:szCs w:val="28"/>
              </w:rPr>
              <w:t>Planning, data.</w:t>
            </w:r>
          </w:p>
        </w:tc>
        <w:tc>
          <w:tcPr>
            <w:tcW w:w="1303" w:type="dxa"/>
            <w:vAlign w:val="center"/>
          </w:tcPr>
          <w:p w14:paraId="18A519AC">
            <w:pPr>
              <w:spacing w:after="0" w:line="240" w:lineRule="auto"/>
              <w:rPr>
                <w:sz w:val="22"/>
                <w:szCs w:val="28"/>
              </w:rPr>
            </w:pPr>
            <w:r>
              <w:rPr>
                <w:rFonts w:ascii="Times New Roman" w:hAnsi="Times New Roman"/>
                <w:b w:val="0"/>
                <w:sz w:val="16"/>
                <w:szCs w:val="28"/>
              </w:rPr>
              <w:t>Business/Supply Chain</w:t>
            </w:r>
          </w:p>
        </w:tc>
        <w:tc>
          <w:tcPr>
            <w:tcW w:w="1303" w:type="dxa"/>
            <w:vAlign w:val="center"/>
          </w:tcPr>
          <w:p w14:paraId="66323FF5">
            <w:pPr>
              <w:spacing w:after="0" w:line="240" w:lineRule="auto"/>
              <w:rPr>
                <w:sz w:val="22"/>
                <w:szCs w:val="28"/>
              </w:rPr>
            </w:pPr>
            <w:r>
              <w:rPr>
                <w:rFonts w:ascii="Times New Roman" w:hAnsi="Times New Roman"/>
                <w:b w:val="0"/>
                <w:sz w:val="16"/>
                <w:szCs w:val="28"/>
              </w:rPr>
              <w:t>Company</w:t>
            </w:r>
          </w:p>
        </w:tc>
        <w:tc>
          <w:tcPr>
            <w:tcW w:w="1303" w:type="dxa"/>
            <w:vAlign w:val="center"/>
          </w:tcPr>
          <w:p w14:paraId="15111425">
            <w:pPr>
              <w:spacing w:after="0" w:line="240" w:lineRule="auto"/>
              <w:rPr>
                <w:sz w:val="22"/>
                <w:szCs w:val="28"/>
              </w:rPr>
            </w:pPr>
            <w:r>
              <w:rPr>
                <w:rFonts w:ascii="Times New Roman" w:hAnsi="Times New Roman"/>
                <w:b w:val="0"/>
                <w:sz w:val="16"/>
                <w:szCs w:val="28"/>
              </w:rPr>
              <w:t>Operations plan</w:t>
            </w:r>
          </w:p>
        </w:tc>
      </w:tr>
      <w:tr w14:paraId="03DF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52836334">
            <w:pPr>
              <w:spacing w:after="0" w:line="240" w:lineRule="auto"/>
              <w:rPr>
                <w:sz w:val="22"/>
                <w:szCs w:val="28"/>
              </w:rPr>
            </w:pPr>
            <w:r>
              <w:rPr>
                <w:rFonts w:ascii="Times New Roman" w:hAnsi="Times New Roman"/>
                <w:b w:val="0"/>
                <w:sz w:val="16"/>
                <w:szCs w:val="28"/>
              </w:rPr>
              <w:t>E-I-C</w:t>
            </w:r>
          </w:p>
        </w:tc>
        <w:tc>
          <w:tcPr>
            <w:tcW w:w="1303" w:type="dxa"/>
            <w:vAlign w:val="center"/>
          </w:tcPr>
          <w:p w14:paraId="16EACB7C">
            <w:pPr>
              <w:spacing w:after="0" w:line="240" w:lineRule="auto"/>
              <w:rPr>
                <w:sz w:val="22"/>
                <w:szCs w:val="28"/>
              </w:rPr>
            </w:pPr>
            <w:r>
              <w:rPr>
                <w:rFonts w:ascii="Times New Roman" w:hAnsi="Times New Roman"/>
                <w:b w:val="0"/>
                <w:sz w:val="16"/>
                <w:szCs w:val="28"/>
              </w:rPr>
              <w:t>Project manager</w:t>
            </w:r>
          </w:p>
        </w:tc>
        <w:tc>
          <w:tcPr>
            <w:tcW w:w="1303" w:type="dxa"/>
            <w:vAlign w:val="center"/>
          </w:tcPr>
          <w:p w14:paraId="20F76BC9">
            <w:pPr>
              <w:spacing w:after="0" w:line="240" w:lineRule="auto"/>
              <w:rPr>
                <w:sz w:val="22"/>
                <w:szCs w:val="28"/>
              </w:rPr>
            </w:pPr>
            <w:r>
              <w:rPr>
                <w:rFonts w:ascii="Times New Roman" w:hAnsi="Times New Roman"/>
                <w:b w:val="0"/>
                <w:sz w:val="16"/>
                <w:szCs w:val="28"/>
              </w:rPr>
              <w:t>Điều phối mục tiêu, nguồn lực, tiến độ.</w:t>
            </w:r>
          </w:p>
        </w:tc>
        <w:tc>
          <w:tcPr>
            <w:tcW w:w="1303" w:type="dxa"/>
            <w:vAlign w:val="center"/>
          </w:tcPr>
          <w:p w14:paraId="3268DEBC">
            <w:pPr>
              <w:spacing w:after="0" w:line="240" w:lineRule="auto"/>
              <w:rPr>
                <w:sz w:val="22"/>
                <w:szCs w:val="28"/>
              </w:rPr>
            </w:pPr>
            <w:r>
              <w:rPr>
                <w:rFonts w:ascii="Times New Roman" w:hAnsi="Times New Roman"/>
                <w:b w:val="0"/>
                <w:sz w:val="16"/>
                <w:szCs w:val="28"/>
              </w:rPr>
              <w:t>Mục tiêu + tổ chức.</w:t>
            </w:r>
          </w:p>
        </w:tc>
        <w:tc>
          <w:tcPr>
            <w:tcW w:w="1303" w:type="dxa"/>
            <w:vAlign w:val="center"/>
          </w:tcPr>
          <w:p w14:paraId="1F5FFE1F">
            <w:pPr>
              <w:spacing w:after="0" w:line="240" w:lineRule="auto"/>
              <w:rPr>
                <w:sz w:val="22"/>
                <w:szCs w:val="28"/>
              </w:rPr>
            </w:pPr>
            <w:r>
              <w:rPr>
                <w:rFonts w:ascii="Times New Roman" w:hAnsi="Times New Roman"/>
                <w:b w:val="0"/>
                <w:sz w:val="16"/>
                <w:szCs w:val="28"/>
              </w:rPr>
              <w:t>Planning, risk, communication.</w:t>
            </w:r>
          </w:p>
        </w:tc>
        <w:tc>
          <w:tcPr>
            <w:tcW w:w="1303" w:type="dxa"/>
            <w:vAlign w:val="center"/>
          </w:tcPr>
          <w:p w14:paraId="3C4835B1">
            <w:pPr>
              <w:spacing w:after="0" w:line="240" w:lineRule="auto"/>
              <w:rPr>
                <w:sz w:val="22"/>
                <w:szCs w:val="28"/>
              </w:rPr>
            </w:pPr>
            <w:r>
              <w:rPr>
                <w:rFonts w:ascii="Times New Roman" w:hAnsi="Times New Roman"/>
                <w:b w:val="0"/>
                <w:sz w:val="16"/>
                <w:szCs w:val="28"/>
              </w:rPr>
              <w:t>Project/Business/Engineering</w:t>
            </w:r>
          </w:p>
        </w:tc>
        <w:tc>
          <w:tcPr>
            <w:tcW w:w="1303" w:type="dxa"/>
            <w:vAlign w:val="center"/>
          </w:tcPr>
          <w:p w14:paraId="461EC0AD">
            <w:pPr>
              <w:spacing w:after="0" w:line="240" w:lineRule="auto"/>
              <w:rPr>
                <w:sz w:val="22"/>
                <w:szCs w:val="28"/>
              </w:rPr>
            </w:pPr>
            <w:r>
              <w:rPr>
                <w:rFonts w:ascii="Times New Roman" w:hAnsi="Times New Roman"/>
                <w:b w:val="0"/>
                <w:sz w:val="16"/>
                <w:szCs w:val="28"/>
              </w:rPr>
              <w:t>Project-based</w:t>
            </w:r>
          </w:p>
        </w:tc>
        <w:tc>
          <w:tcPr>
            <w:tcW w:w="1303" w:type="dxa"/>
            <w:vAlign w:val="center"/>
          </w:tcPr>
          <w:p w14:paraId="4D4886EF">
            <w:pPr>
              <w:spacing w:after="0" w:line="240" w:lineRule="auto"/>
              <w:rPr>
                <w:sz w:val="22"/>
                <w:szCs w:val="28"/>
              </w:rPr>
            </w:pPr>
            <w:r>
              <w:rPr>
                <w:rFonts w:ascii="Times New Roman" w:hAnsi="Times New Roman"/>
                <w:b w:val="0"/>
                <w:sz w:val="16"/>
                <w:szCs w:val="28"/>
              </w:rPr>
              <w:t>Project plan</w:t>
            </w:r>
          </w:p>
        </w:tc>
      </w:tr>
      <w:tr w14:paraId="0307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4FAC0BC3">
            <w:pPr>
              <w:spacing w:after="0" w:line="240" w:lineRule="auto"/>
              <w:rPr>
                <w:sz w:val="22"/>
                <w:szCs w:val="28"/>
              </w:rPr>
            </w:pPr>
            <w:r>
              <w:rPr>
                <w:rFonts w:ascii="Times New Roman" w:hAnsi="Times New Roman"/>
                <w:b w:val="0"/>
                <w:sz w:val="16"/>
                <w:szCs w:val="28"/>
              </w:rPr>
              <w:t>E-S</w:t>
            </w:r>
          </w:p>
        </w:tc>
        <w:tc>
          <w:tcPr>
            <w:tcW w:w="1303" w:type="dxa"/>
            <w:vAlign w:val="center"/>
          </w:tcPr>
          <w:p w14:paraId="76107D37">
            <w:pPr>
              <w:spacing w:after="0" w:line="240" w:lineRule="auto"/>
              <w:rPr>
                <w:sz w:val="22"/>
                <w:szCs w:val="28"/>
              </w:rPr>
            </w:pPr>
            <w:r>
              <w:rPr>
                <w:rFonts w:ascii="Times New Roman" w:hAnsi="Times New Roman"/>
                <w:b w:val="0"/>
                <w:sz w:val="16"/>
                <w:szCs w:val="28"/>
              </w:rPr>
              <w:t>Recruitment consultant</w:t>
            </w:r>
          </w:p>
        </w:tc>
        <w:tc>
          <w:tcPr>
            <w:tcW w:w="1303" w:type="dxa"/>
            <w:vAlign w:val="center"/>
          </w:tcPr>
          <w:p w14:paraId="66E23A95">
            <w:pPr>
              <w:spacing w:after="0" w:line="240" w:lineRule="auto"/>
              <w:rPr>
                <w:sz w:val="22"/>
                <w:szCs w:val="28"/>
              </w:rPr>
            </w:pPr>
            <w:r>
              <w:rPr>
                <w:rFonts w:ascii="Times New Roman" w:hAnsi="Times New Roman"/>
                <w:b w:val="0"/>
                <w:sz w:val="16"/>
                <w:szCs w:val="28"/>
              </w:rPr>
              <w:t>Tìm nguồn và tư vấn ứng viên.</w:t>
            </w:r>
          </w:p>
        </w:tc>
        <w:tc>
          <w:tcPr>
            <w:tcW w:w="1303" w:type="dxa"/>
            <w:vAlign w:val="center"/>
          </w:tcPr>
          <w:p w14:paraId="34261FEF">
            <w:pPr>
              <w:spacing w:after="0" w:line="240" w:lineRule="auto"/>
              <w:rPr>
                <w:sz w:val="22"/>
                <w:szCs w:val="28"/>
              </w:rPr>
            </w:pPr>
            <w:r>
              <w:rPr>
                <w:rFonts w:ascii="Times New Roman" w:hAnsi="Times New Roman"/>
                <w:b w:val="0"/>
                <w:sz w:val="16"/>
                <w:szCs w:val="28"/>
              </w:rPr>
              <w:t>Con người + mục tiêu.</w:t>
            </w:r>
          </w:p>
        </w:tc>
        <w:tc>
          <w:tcPr>
            <w:tcW w:w="1303" w:type="dxa"/>
            <w:vAlign w:val="center"/>
          </w:tcPr>
          <w:p w14:paraId="2332F35E">
            <w:pPr>
              <w:spacing w:after="0" w:line="240" w:lineRule="auto"/>
              <w:rPr>
                <w:sz w:val="22"/>
                <w:szCs w:val="28"/>
              </w:rPr>
            </w:pPr>
            <w:r>
              <w:rPr>
                <w:rFonts w:ascii="Times New Roman" w:hAnsi="Times New Roman"/>
                <w:b w:val="0"/>
                <w:sz w:val="16"/>
                <w:szCs w:val="28"/>
              </w:rPr>
              <w:t>Interview, sourcing.</w:t>
            </w:r>
          </w:p>
        </w:tc>
        <w:tc>
          <w:tcPr>
            <w:tcW w:w="1303" w:type="dxa"/>
            <w:vAlign w:val="center"/>
          </w:tcPr>
          <w:p w14:paraId="0BFDB8B6">
            <w:pPr>
              <w:spacing w:after="0" w:line="240" w:lineRule="auto"/>
              <w:rPr>
                <w:sz w:val="22"/>
                <w:szCs w:val="28"/>
              </w:rPr>
            </w:pPr>
            <w:r>
              <w:rPr>
                <w:rFonts w:ascii="Times New Roman" w:hAnsi="Times New Roman"/>
                <w:b w:val="0"/>
                <w:sz w:val="16"/>
                <w:szCs w:val="28"/>
              </w:rPr>
              <w:t>HR/Business</w:t>
            </w:r>
          </w:p>
        </w:tc>
        <w:tc>
          <w:tcPr>
            <w:tcW w:w="1303" w:type="dxa"/>
            <w:vAlign w:val="center"/>
          </w:tcPr>
          <w:p w14:paraId="3BAAF418">
            <w:pPr>
              <w:spacing w:after="0" w:line="240" w:lineRule="auto"/>
              <w:rPr>
                <w:sz w:val="22"/>
                <w:szCs w:val="28"/>
              </w:rPr>
            </w:pPr>
            <w:r>
              <w:rPr>
                <w:rFonts w:ascii="Times New Roman" w:hAnsi="Times New Roman"/>
                <w:b w:val="0"/>
                <w:sz w:val="16"/>
                <w:szCs w:val="28"/>
              </w:rPr>
              <w:t>Agency</w:t>
            </w:r>
          </w:p>
        </w:tc>
        <w:tc>
          <w:tcPr>
            <w:tcW w:w="1303" w:type="dxa"/>
            <w:vAlign w:val="center"/>
          </w:tcPr>
          <w:p w14:paraId="2E06A6A9">
            <w:pPr>
              <w:spacing w:after="0" w:line="240" w:lineRule="auto"/>
              <w:rPr>
                <w:sz w:val="22"/>
                <w:szCs w:val="28"/>
              </w:rPr>
            </w:pPr>
            <w:r>
              <w:rPr>
                <w:rFonts w:ascii="Times New Roman" w:hAnsi="Times New Roman"/>
                <w:b w:val="0"/>
                <w:sz w:val="16"/>
                <w:szCs w:val="28"/>
              </w:rPr>
              <w:t>Recruitment funnel</w:t>
            </w:r>
          </w:p>
        </w:tc>
      </w:tr>
      <w:tr w14:paraId="7547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0067E4C7">
            <w:pPr>
              <w:spacing w:after="0" w:line="240" w:lineRule="auto"/>
              <w:rPr>
                <w:sz w:val="22"/>
                <w:szCs w:val="28"/>
              </w:rPr>
            </w:pPr>
            <w:r>
              <w:rPr>
                <w:rFonts w:ascii="Times New Roman" w:hAnsi="Times New Roman"/>
                <w:b w:val="0"/>
                <w:sz w:val="16"/>
                <w:szCs w:val="28"/>
              </w:rPr>
              <w:t>E-A</w:t>
            </w:r>
          </w:p>
        </w:tc>
        <w:tc>
          <w:tcPr>
            <w:tcW w:w="1303" w:type="dxa"/>
            <w:vAlign w:val="center"/>
          </w:tcPr>
          <w:p w14:paraId="243816A8">
            <w:pPr>
              <w:spacing w:after="0" w:line="240" w:lineRule="auto"/>
              <w:rPr>
                <w:sz w:val="22"/>
                <w:szCs w:val="28"/>
              </w:rPr>
            </w:pPr>
            <w:r>
              <w:rPr>
                <w:rFonts w:ascii="Times New Roman" w:hAnsi="Times New Roman"/>
                <w:b w:val="0"/>
                <w:sz w:val="16"/>
                <w:szCs w:val="28"/>
              </w:rPr>
              <w:t>Brand manager</w:t>
            </w:r>
          </w:p>
        </w:tc>
        <w:tc>
          <w:tcPr>
            <w:tcW w:w="1303" w:type="dxa"/>
            <w:vAlign w:val="center"/>
          </w:tcPr>
          <w:p w14:paraId="4E170CB7">
            <w:pPr>
              <w:spacing w:after="0" w:line="240" w:lineRule="auto"/>
              <w:rPr>
                <w:sz w:val="22"/>
                <w:szCs w:val="28"/>
              </w:rPr>
            </w:pPr>
            <w:r>
              <w:rPr>
                <w:rFonts w:ascii="Times New Roman" w:hAnsi="Times New Roman"/>
                <w:b w:val="0"/>
                <w:sz w:val="16"/>
                <w:szCs w:val="28"/>
              </w:rPr>
              <w:t>Quản trị định vị và tăng trưởng thương hiệu.</w:t>
            </w:r>
          </w:p>
        </w:tc>
        <w:tc>
          <w:tcPr>
            <w:tcW w:w="1303" w:type="dxa"/>
            <w:vAlign w:val="center"/>
          </w:tcPr>
          <w:p w14:paraId="5696C8DB">
            <w:pPr>
              <w:spacing w:after="0" w:line="240" w:lineRule="auto"/>
              <w:rPr>
                <w:sz w:val="22"/>
                <w:szCs w:val="28"/>
              </w:rPr>
            </w:pPr>
            <w:r>
              <w:rPr>
                <w:rFonts w:ascii="Times New Roman" w:hAnsi="Times New Roman"/>
                <w:b w:val="0"/>
                <w:sz w:val="16"/>
                <w:szCs w:val="28"/>
              </w:rPr>
              <w:t>Thương hiệu + kinh doanh.</w:t>
            </w:r>
          </w:p>
        </w:tc>
        <w:tc>
          <w:tcPr>
            <w:tcW w:w="1303" w:type="dxa"/>
            <w:vAlign w:val="center"/>
          </w:tcPr>
          <w:p w14:paraId="7089EF82">
            <w:pPr>
              <w:spacing w:after="0" w:line="240" w:lineRule="auto"/>
              <w:rPr>
                <w:sz w:val="22"/>
                <w:szCs w:val="28"/>
              </w:rPr>
            </w:pPr>
            <w:r>
              <w:rPr>
                <w:rFonts w:ascii="Times New Roman" w:hAnsi="Times New Roman"/>
                <w:b w:val="0"/>
                <w:sz w:val="16"/>
                <w:szCs w:val="28"/>
              </w:rPr>
              <w:t>Strategy, analytics, creativity.</w:t>
            </w:r>
          </w:p>
        </w:tc>
        <w:tc>
          <w:tcPr>
            <w:tcW w:w="1303" w:type="dxa"/>
            <w:vAlign w:val="center"/>
          </w:tcPr>
          <w:p w14:paraId="14B442A2">
            <w:pPr>
              <w:spacing w:after="0" w:line="240" w:lineRule="auto"/>
              <w:rPr>
                <w:sz w:val="22"/>
                <w:szCs w:val="28"/>
              </w:rPr>
            </w:pPr>
            <w:r>
              <w:rPr>
                <w:rFonts w:ascii="Times New Roman" w:hAnsi="Times New Roman"/>
                <w:b w:val="0"/>
                <w:sz w:val="16"/>
                <w:szCs w:val="28"/>
              </w:rPr>
              <w:t>Marketing/Business</w:t>
            </w:r>
          </w:p>
        </w:tc>
        <w:tc>
          <w:tcPr>
            <w:tcW w:w="1303" w:type="dxa"/>
            <w:vAlign w:val="center"/>
          </w:tcPr>
          <w:p w14:paraId="274E1C5C">
            <w:pPr>
              <w:spacing w:after="0" w:line="240" w:lineRule="auto"/>
              <w:rPr>
                <w:sz w:val="22"/>
                <w:szCs w:val="28"/>
              </w:rPr>
            </w:pPr>
            <w:r>
              <w:rPr>
                <w:rFonts w:ascii="Times New Roman" w:hAnsi="Times New Roman"/>
                <w:b w:val="0"/>
                <w:sz w:val="16"/>
                <w:szCs w:val="28"/>
              </w:rPr>
              <w:t>Brand/company</w:t>
            </w:r>
          </w:p>
        </w:tc>
        <w:tc>
          <w:tcPr>
            <w:tcW w:w="1303" w:type="dxa"/>
            <w:vAlign w:val="center"/>
          </w:tcPr>
          <w:p w14:paraId="78176227">
            <w:pPr>
              <w:spacing w:after="0" w:line="240" w:lineRule="auto"/>
              <w:rPr>
                <w:sz w:val="22"/>
                <w:szCs w:val="28"/>
              </w:rPr>
            </w:pPr>
            <w:r>
              <w:rPr>
                <w:rFonts w:ascii="Times New Roman" w:hAnsi="Times New Roman"/>
                <w:b w:val="0"/>
                <w:sz w:val="16"/>
                <w:szCs w:val="28"/>
              </w:rPr>
              <w:t>Brand plan</w:t>
            </w:r>
          </w:p>
        </w:tc>
      </w:tr>
      <w:tr w14:paraId="67177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617F38B8">
            <w:pPr>
              <w:spacing w:after="0" w:line="240" w:lineRule="auto"/>
              <w:rPr>
                <w:sz w:val="22"/>
                <w:szCs w:val="28"/>
              </w:rPr>
            </w:pPr>
            <w:r>
              <w:rPr>
                <w:rFonts w:ascii="Times New Roman" w:hAnsi="Times New Roman"/>
                <w:b w:val="0"/>
                <w:sz w:val="16"/>
                <w:szCs w:val="28"/>
              </w:rPr>
              <w:t>E-S</w:t>
            </w:r>
          </w:p>
        </w:tc>
        <w:tc>
          <w:tcPr>
            <w:tcW w:w="1303" w:type="dxa"/>
            <w:vAlign w:val="center"/>
          </w:tcPr>
          <w:p w14:paraId="69E6AA5B">
            <w:pPr>
              <w:spacing w:after="0" w:line="240" w:lineRule="auto"/>
              <w:rPr>
                <w:sz w:val="22"/>
                <w:szCs w:val="28"/>
              </w:rPr>
            </w:pPr>
            <w:r>
              <w:rPr>
                <w:rFonts w:ascii="Times New Roman" w:hAnsi="Times New Roman"/>
                <w:b w:val="0"/>
                <w:sz w:val="16"/>
                <w:szCs w:val="28"/>
              </w:rPr>
              <w:t>Account manager</w:t>
            </w:r>
          </w:p>
        </w:tc>
        <w:tc>
          <w:tcPr>
            <w:tcW w:w="1303" w:type="dxa"/>
            <w:vAlign w:val="center"/>
          </w:tcPr>
          <w:p w14:paraId="321C5693">
            <w:pPr>
              <w:spacing w:after="0" w:line="240" w:lineRule="auto"/>
              <w:rPr>
                <w:sz w:val="22"/>
                <w:szCs w:val="28"/>
              </w:rPr>
            </w:pPr>
            <w:r>
              <w:rPr>
                <w:rFonts w:ascii="Times New Roman" w:hAnsi="Times New Roman"/>
                <w:b w:val="0"/>
                <w:sz w:val="16"/>
                <w:szCs w:val="28"/>
              </w:rPr>
              <w:t>Quản lý quan hệ khách hàng và dự án.</w:t>
            </w:r>
          </w:p>
        </w:tc>
        <w:tc>
          <w:tcPr>
            <w:tcW w:w="1303" w:type="dxa"/>
            <w:vAlign w:val="center"/>
          </w:tcPr>
          <w:p w14:paraId="010A7B39">
            <w:pPr>
              <w:spacing w:after="0" w:line="240" w:lineRule="auto"/>
              <w:rPr>
                <w:sz w:val="22"/>
                <w:szCs w:val="28"/>
              </w:rPr>
            </w:pPr>
            <w:r>
              <w:rPr>
                <w:rFonts w:ascii="Times New Roman" w:hAnsi="Times New Roman"/>
                <w:b w:val="0"/>
                <w:sz w:val="16"/>
                <w:szCs w:val="28"/>
              </w:rPr>
              <w:t>Khách hàng + kết quả.</w:t>
            </w:r>
          </w:p>
        </w:tc>
        <w:tc>
          <w:tcPr>
            <w:tcW w:w="1303" w:type="dxa"/>
            <w:vAlign w:val="center"/>
          </w:tcPr>
          <w:p w14:paraId="0AE393AC">
            <w:pPr>
              <w:spacing w:after="0" w:line="240" w:lineRule="auto"/>
              <w:rPr>
                <w:sz w:val="22"/>
                <w:szCs w:val="28"/>
              </w:rPr>
            </w:pPr>
            <w:r>
              <w:rPr>
                <w:rFonts w:ascii="Times New Roman" w:hAnsi="Times New Roman"/>
                <w:b w:val="0"/>
                <w:sz w:val="16"/>
                <w:szCs w:val="28"/>
              </w:rPr>
              <w:t>Communication, project skills.</w:t>
            </w:r>
          </w:p>
        </w:tc>
        <w:tc>
          <w:tcPr>
            <w:tcW w:w="1303" w:type="dxa"/>
            <w:vAlign w:val="center"/>
          </w:tcPr>
          <w:p w14:paraId="5A38A674">
            <w:pPr>
              <w:spacing w:after="0" w:line="240" w:lineRule="auto"/>
              <w:rPr>
                <w:sz w:val="22"/>
                <w:szCs w:val="28"/>
              </w:rPr>
            </w:pPr>
            <w:r>
              <w:rPr>
                <w:rFonts w:ascii="Times New Roman" w:hAnsi="Times New Roman"/>
                <w:b w:val="0"/>
                <w:sz w:val="16"/>
                <w:szCs w:val="28"/>
              </w:rPr>
              <w:t>Business/Marketing</w:t>
            </w:r>
          </w:p>
        </w:tc>
        <w:tc>
          <w:tcPr>
            <w:tcW w:w="1303" w:type="dxa"/>
            <w:vAlign w:val="center"/>
          </w:tcPr>
          <w:p w14:paraId="3A1CB66D">
            <w:pPr>
              <w:spacing w:after="0" w:line="240" w:lineRule="auto"/>
              <w:rPr>
                <w:sz w:val="22"/>
                <w:szCs w:val="28"/>
              </w:rPr>
            </w:pPr>
            <w:r>
              <w:rPr>
                <w:rFonts w:ascii="Times New Roman" w:hAnsi="Times New Roman"/>
                <w:b w:val="0"/>
                <w:sz w:val="16"/>
                <w:szCs w:val="28"/>
              </w:rPr>
              <w:t>Agency/company</w:t>
            </w:r>
          </w:p>
        </w:tc>
        <w:tc>
          <w:tcPr>
            <w:tcW w:w="1303" w:type="dxa"/>
            <w:vAlign w:val="center"/>
          </w:tcPr>
          <w:p w14:paraId="09CDB9FD">
            <w:pPr>
              <w:spacing w:after="0" w:line="240" w:lineRule="auto"/>
              <w:rPr>
                <w:sz w:val="22"/>
                <w:szCs w:val="28"/>
              </w:rPr>
            </w:pPr>
            <w:r>
              <w:rPr>
                <w:rFonts w:ascii="Times New Roman" w:hAnsi="Times New Roman"/>
                <w:b w:val="0"/>
                <w:sz w:val="16"/>
                <w:szCs w:val="28"/>
              </w:rPr>
              <w:t>Client project</w:t>
            </w:r>
          </w:p>
        </w:tc>
      </w:tr>
      <w:tr w14:paraId="2634F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61067814">
            <w:pPr>
              <w:spacing w:after="0" w:line="240" w:lineRule="auto"/>
              <w:rPr>
                <w:sz w:val="22"/>
                <w:szCs w:val="28"/>
              </w:rPr>
            </w:pPr>
            <w:r>
              <w:rPr>
                <w:rFonts w:ascii="Times New Roman" w:hAnsi="Times New Roman"/>
                <w:b w:val="0"/>
                <w:sz w:val="16"/>
                <w:szCs w:val="28"/>
              </w:rPr>
              <w:t>E-C</w:t>
            </w:r>
          </w:p>
        </w:tc>
        <w:tc>
          <w:tcPr>
            <w:tcW w:w="1303" w:type="dxa"/>
            <w:vAlign w:val="center"/>
          </w:tcPr>
          <w:p w14:paraId="22B735C9">
            <w:pPr>
              <w:spacing w:after="0" w:line="240" w:lineRule="auto"/>
              <w:rPr>
                <w:sz w:val="22"/>
                <w:szCs w:val="28"/>
              </w:rPr>
            </w:pPr>
            <w:r>
              <w:rPr>
                <w:rFonts w:ascii="Times New Roman" w:hAnsi="Times New Roman"/>
                <w:b w:val="0"/>
                <w:sz w:val="16"/>
                <w:szCs w:val="28"/>
              </w:rPr>
              <w:t>Purchasing specialist</w:t>
            </w:r>
          </w:p>
        </w:tc>
        <w:tc>
          <w:tcPr>
            <w:tcW w:w="1303" w:type="dxa"/>
            <w:vAlign w:val="center"/>
          </w:tcPr>
          <w:p w14:paraId="1BBC070F">
            <w:pPr>
              <w:spacing w:after="0" w:line="240" w:lineRule="auto"/>
              <w:rPr>
                <w:sz w:val="22"/>
                <w:szCs w:val="28"/>
              </w:rPr>
            </w:pPr>
            <w:r>
              <w:rPr>
                <w:rFonts w:ascii="Times New Roman" w:hAnsi="Times New Roman"/>
                <w:b w:val="0"/>
                <w:sz w:val="16"/>
                <w:szCs w:val="28"/>
              </w:rPr>
              <w:t>Mua hàng, nhà cung cấp, giá và hợp đồng.</w:t>
            </w:r>
          </w:p>
        </w:tc>
        <w:tc>
          <w:tcPr>
            <w:tcW w:w="1303" w:type="dxa"/>
            <w:vAlign w:val="center"/>
          </w:tcPr>
          <w:p w14:paraId="532C416D">
            <w:pPr>
              <w:spacing w:after="0" w:line="240" w:lineRule="auto"/>
              <w:rPr>
                <w:sz w:val="22"/>
                <w:szCs w:val="28"/>
              </w:rPr>
            </w:pPr>
            <w:r>
              <w:rPr>
                <w:rFonts w:ascii="Times New Roman" w:hAnsi="Times New Roman"/>
                <w:b w:val="0"/>
                <w:sz w:val="16"/>
                <w:szCs w:val="28"/>
              </w:rPr>
              <w:t>Đàm phán + dữ liệu.</w:t>
            </w:r>
          </w:p>
        </w:tc>
        <w:tc>
          <w:tcPr>
            <w:tcW w:w="1303" w:type="dxa"/>
            <w:vAlign w:val="center"/>
          </w:tcPr>
          <w:p w14:paraId="7C39F3BE">
            <w:pPr>
              <w:spacing w:after="0" w:line="240" w:lineRule="auto"/>
              <w:rPr>
                <w:sz w:val="22"/>
                <w:szCs w:val="28"/>
              </w:rPr>
            </w:pPr>
            <w:r>
              <w:rPr>
                <w:rFonts w:ascii="Times New Roman" w:hAnsi="Times New Roman"/>
                <w:b w:val="0"/>
                <w:sz w:val="16"/>
                <w:szCs w:val="28"/>
              </w:rPr>
              <w:t>Analysis, negotiation, ERP.</w:t>
            </w:r>
          </w:p>
        </w:tc>
        <w:tc>
          <w:tcPr>
            <w:tcW w:w="1303" w:type="dxa"/>
            <w:vAlign w:val="center"/>
          </w:tcPr>
          <w:p w14:paraId="3B8C661F">
            <w:pPr>
              <w:spacing w:after="0" w:line="240" w:lineRule="auto"/>
              <w:rPr>
                <w:sz w:val="22"/>
                <w:szCs w:val="28"/>
              </w:rPr>
            </w:pPr>
            <w:r>
              <w:rPr>
                <w:rFonts w:ascii="Times New Roman" w:hAnsi="Times New Roman"/>
                <w:b w:val="0"/>
                <w:sz w:val="16"/>
                <w:szCs w:val="28"/>
              </w:rPr>
              <w:t>Supply Chain/Business</w:t>
            </w:r>
          </w:p>
        </w:tc>
        <w:tc>
          <w:tcPr>
            <w:tcW w:w="1303" w:type="dxa"/>
            <w:vAlign w:val="center"/>
          </w:tcPr>
          <w:p w14:paraId="6ACC48FA">
            <w:pPr>
              <w:spacing w:after="0" w:line="240" w:lineRule="auto"/>
              <w:rPr>
                <w:sz w:val="22"/>
                <w:szCs w:val="28"/>
              </w:rPr>
            </w:pPr>
            <w:r>
              <w:rPr>
                <w:rFonts w:ascii="Times New Roman" w:hAnsi="Times New Roman"/>
                <w:b w:val="0"/>
                <w:sz w:val="16"/>
                <w:szCs w:val="28"/>
              </w:rPr>
              <w:t>Company/factory</w:t>
            </w:r>
          </w:p>
        </w:tc>
        <w:tc>
          <w:tcPr>
            <w:tcW w:w="1303" w:type="dxa"/>
            <w:vAlign w:val="center"/>
          </w:tcPr>
          <w:p w14:paraId="3C36F3EA">
            <w:pPr>
              <w:spacing w:after="0" w:line="240" w:lineRule="auto"/>
              <w:rPr>
                <w:sz w:val="22"/>
                <w:szCs w:val="28"/>
              </w:rPr>
            </w:pPr>
            <w:r>
              <w:rPr>
                <w:rFonts w:ascii="Times New Roman" w:hAnsi="Times New Roman"/>
                <w:b w:val="0"/>
                <w:sz w:val="16"/>
                <w:szCs w:val="28"/>
              </w:rPr>
              <w:t>Vendor comparison</w:t>
            </w:r>
          </w:p>
        </w:tc>
      </w:tr>
      <w:tr w14:paraId="0805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125DAEBB">
            <w:pPr>
              <w:spacing w:after="0" w:line="240" w:lineRule="auto"/>
              <w:rPr>
                <w:sz w:val="22"/>
                <w:szCs w:val="28"/>
              </w:rPr>
            </w:pPr>
            <w:r>
              <w:rPr>
                <w:rFonts w:ascii="Times New Roman" w:hAnsi="Times New Roman"/>
                <w:b w:val="0"/>
                <w:sz w:val="16"/>
                <w:szCs w:val="28"/>
              </w:rPr>
              <w:t>E-A</w:t>
            </w:r>
          </w:p>
        </w:tc>
        <w:tc>
          <w:tcPr>
            <w:tcW w:w="1303" w:type="dxa"/>
            <w:vAlign w:val="center"/>
          </w:tcPr>
          <w:p w14:paraId="0C9AF9DE">
            <w:pPr>
              <w:spacing w:after="0" w:line="240" w:lineRule="auto"/>
              <w:rPr>
                <w:sz w:val="22"/>
                <w:szCs w:val="28"/>
              </w:rPr>
            </w:pPr>
            <w:r>
              <w:rPr>
                <w:rFonts w:ascii="Times New Roman" w:hAnsi="Times New Roman"/>
                <w:b w:val="0"/>
                <w:sz w:val="16"/>
                <w:szCs w:val="28"/>
              </w:rPr>
              <w:t>Entrepreneur</w:t>
            </w:r>
          </w:p>
        </w:tc>
        <w:tc>
          <w:tcPr>
            <w:tcW w:w="1303" w:type="dxa"/>
            <w:vAlign w:val="center"/>
          </w:tcPr>
          <w:p w14:paraId="6E86A730">
            <w:pPr>
              <w:spacing w:after="0" w:line="240" w:lineRule="auto"/>
              <w:rPr>
                <w:sz w:val="22"/>
                <w:szCs w:val="28"/>
              </w:rPr>
            </w:pPr>
            <w:r>
              <w:rPr>
                <w:rFonts w:ascii="Times New Roman" w:hAnsi="Times New Roman"/>
                <w:b w:val="0"/>
                <w:sz w:val="16"/>
                <w:szCs w:val="28"/>
              </w:rPr>
              <w:t>Xác định vấn đề, xây sản phẩm và huy động nguồn lực.</w:t>
            </w:r>
          </w:p>
        </w:tc>
        <w:tc>
          <w:tcPr>
            <w:tcW w:w="1303" w:type="dxa"/>
            <w:vAlign w:val="center"/>
          </w:tcPr>
          <w:p w14:paraId="4D4FB989">
            <w:pPr>
              <w:spacing w:after="0" w:line="240" w:lineRule="auto"/>
              <w:rPr>
                <w:sz w:val="22"/>
                <w:szCs w:val="28"/>
              </w:rPr>
            </w:pPr>
            <w:r>
              <w:rPr>
                <w:rFonts w:ascii="Times New Roman" w:hAnsi="Times New Roman"/>
                <w:b w:val="0"/>
                <w:sz w:val="16"/>
                <w:szCs w:val="28"/>
              </w:rPr>
              <w:t>Cơ hội + tự chủ.</w:t>
            </w:r>
          </w:p>
        </w:tc>
        <w:tc>
          <w:tcPr>
            <w:tcW w:w="1303" w:type="dxa"/>
            <w:vAlign w:val="center"/>
          </w:tcPr>
          <w:p w14:paraId="68487487">
            <w:pPr>
              <w:spacing w:after="0" w:line="240" w:lineRule="auto"/>
              <w:rPr>
                <w:sz w:val="22"/>
                <w:szCs w:val="28"/>
              </w:rPr>
            </w:pPr>
            <w:r>
              <w:rPr>
                <w:rFonts w:ascii="Times New Roman" w:hAnsi="Times New Roman"/>
                <w:b w:val="0"/>
                <w:sz w:val="16"/>
                <w:szCs w:val="28"/>
              </w:rPr>
              <w:t>Business, resilience, finance.</w:t>
            </w:r>
          </w:p>
        </w:tc>
        <w:tc>
          <w:tcPr>
            <w:tcW w:w="1303" w:type="dxa"/>
            <w:vAlign w:val="center"/>
          </w:tcPr>
          <w:p w14:paraId="40D0E4AB">
            <w:pPr>
              <w:spacing w:after="0" w:line="240" w:lineRule="auto"/>
              <w:rPr>
                <w:sz w:val="22"/>
                <w:szCs w:val="28"/>
              </w:rPr>
            </w:pPr>
            <w:r>
              <w:rPr>
                <w:rFonts w:ascii="Times New Roman" w:hAnsi="Times New Roman"/>
                <w:b w:val="0"/>
                <w:sz w:val="16"/>
                <w:szCs w:val="28"/>
              </w:rPr>
              <w:t>Business + chuyên môn</w:t>
            </w:r>
          </w:p>
        </w:tc>
        <w:tc>
          <w:tcPr>
            <w:tcW w:w="1303" w:type="dxa"/>
            <w:vAlign w:val="center"/>
          </w:tcPr>
          <w:p w14:paraId="1ECB28D7">
            <w:pPr>
              <w:spacing w:after="0" w:line="240" w:lineRule="auto"/>
              <w:rPr>
                <w:sz w:val="22"/>
                <w:szCs w:val="28"/>
              </w:rPr>
            </w:pPr>
            <w:r>
              <w:rPr>
                <w:rFonts w:ascii="Times New Roman" w:hAnsi="Times New Roman"/>
                <w:b w:val="0"/>
                <w:sz w:val="16"/>
                <w:szCs w:val="28"/>
              </w:rPr>
              <w:t>Startup</w:t>
            </w:r>
          </w:p>
        </w:tc>
        <w:tc>
          <w:tcPr>
            <w:tcW w:w="1303" w:type="dxa"/>
            <w:vAlign w:val="center"/>
          </w:tcPr>
          <w:p w14:paraId="3CC36B72">
            <w:pPr>
              <w:spacing w:after="0" w:line="240" w:lineRule="auto"/>
              <w:rPr>
                <w:sz w:val="22"/>
                <w:szCs w:val="28"/>
              </w:rPr>
            </w:pPr>
            <w:r>
              <w:rPr>
                <w:rFonts w:ascii="Times New Roman" w:hAnsi="Times New Roman"/>
                <w:b w:val="0"/>
                <w:sz w:val="16"/>
                <w:szCs w:val="28"/>
              </w:rPr>
              <w:t>Business model</w:t>
            </w:r>
          </w:p>
        </w:tc>
      </w:tr>
      <w:tr w14:paraId="6A1C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57C345E7">
            <w:pPr>
              <w:spacing w:after="0" w:line="240" w:lineRule="auto"/>
              <w:rPr>
                <w:sz w:val="22"/>
                <w:szCs w:val="28"/>
              </w:rPr>
            </w:pPr>
            <w:r>
              <w:rPr>
                <w:rFonts w:ascii="Times New Roman" w:hAnsi="Times New Roman"/>
                <w:b w:val="0"/>
                <w:sz w:val="16"/>
                <w:szCs w:val="28"/>
              </w:rPr>
              <w:t>C-E-I</w:t>
            </w:r>
          </w:p>
        </w:tc>
        <w:tc>
          <w:tcPr>
            <w:tcW w:w="1303" w:type="dxa"/>
            <w:vAlign w:val="center"/>
          </w:tcPr>
          <w:p w14:paraId="2A49F443">
            <w:pPr>
              <w:spacing w:after="0" w:line="240" w:lineRule="auto"/>
              <w:rPr>
                <w:sz w:val="22"/>
                <w:szCs w:val="28"/>
              </w:rPr>
            </w:pPr>
            <w:r>
              <w:rPr>
                <w:rFonts w:ascii="Times New Roman" w:hAnsi="Times New Roman"/>
                <w:b w:val="0"/>
                <w:sz w:val="16"/>
                <w:szCs w:val="28"/>
              </w:rPr>
              <w:t>Kế toán</w:t>
            </w:r>
          </w:p>
        </w:tc>
        <w:tc>
          <w:tcPr>
            <w:tcW w:w="1303" w:type="dxa"/>
            <w:vAlign w:val="center"/>
          </w:tcPr>
          <w:p w14:paraId="57DD7ACB">
            <w:pPr>
              <w:spacing w:after="0" w:line="240" w:lineRule="auto"/>
              <w:rPr>
                <w:sz w:val="22"/>
                <w:szCs w:val="28"/>
              </w:rPr>
            </w:pPr>
            <w:r>
              <w:rPr>
                <w:rFonts w:ascii="Times New Roman" w:hAnsi="Times New Roman"/>
                <w:b w:val="0"/>
                <w:sz w:val="16"/>
                <w:szCs w:val="28"/>
              </w:rPr>
              <w:t>Ghi nhận, kiểm tra và báo cáo tài chính.</w:t>
            </w:r>
          </w:p>
        </w:tc>
        <w:tc>
          <w:tcPr>
            <w:tcW w:w="1303" w:type="dxa"/>
            <w:vAlign w:val="center"/>
          </w:tcPr>
          <w:p w14:paraId="7F66FB81">
            <w:pPr>
              <w:spacing w:after="0" w:line="240" w:lineRule="auto"/>
              <w:rPr>
                <w:sz w:val="22"/>
                <w:szCs w:val="28"/>
              </w:rPr>
            </w:pPr>
            <w:r>
              <w:rPr>
                <w:rFonts w:ascii="Times New Roman" w:hAnsi="Times New Roman"/>
                <w:b w:val="0"/>
                <w:sz w:val="16"/>
                <w:szCs w:val="28"/>
              </w:rPr>
              <w:t>Số liệu + quy trình.</w:t>
            </w:r>
          </w:p>
        </w:tc>
        <w:tc>
          <w:tcPr>
            <w:tcW w:w="1303" w:type="dxa"/>
            <w:vAlign w:val="center"/>
          </w:tcPr>
          <w:p w14:paraId="3364079B">
            <w:pPr>
              <w:spacing w:after="0" w:line="240" w:lineRule="auto"/>
              <w:rPr>
                <w:sz w:val="22"/>
                <w:szCs w:val="28"/>
              </w:rPr>
            </w:pPr>
            <w:r>
              <w:rPr>
                <w:rFonts w:ascii="Times New Roman" w:hAnsi="Times New Roman"/>
                <w:b w:val="0"/>
                <w:sz w:val="16"/>
                <w:szCs w:val="28"/>
              </w:rPr>
              <w:t>Accounting, Excel.</w:t>
            </w:r>
          </w:p>
        </w:tc>
        <w:tc>
          <w:tcPr>
            <w:tcW w:w="1303" w:type="dxa"/>
            <w:vAlign w:val="center"/>
          </w:tcPr>
          <w:p w14:paraId="57675542">
            <w:pPr>
              <w:spacing w:after="0" w:line="240" w:lineRule="auto"/>
              <w:rPr>
                <w:sz w:val="22"/>
                <w:szCs w:val="28"/>
              </w:rPr>
            </w:pPr>
            <w:r>
              <w:rPr>
                <w:rFonts w:ascii="Times New Roman" w:hAnsi="Times New Roman"/>
                <w:b w:val="0"/>
                <w:sz w:val="16"/>
                <w:szCs w:val="28"/>
              </w:rPr>
              <w:t>Accounting</w:t>
            </w:r>
          </w:p>
        </w:tc>
        <w:tc>
          <w:tcPr>
            <w:tcW w:w="1303" w:type="dxa"/>
            <w:vAlign w:val="center"/>
          </w:tcPr>
          <w:p w14:paraId="734D1DC0">
            <w:pPr>
              <w:spacing w:after="0" w:line="240" w:lineRule="auto"/>
              <w:rPr>
                <w:sz w:val="22"/>
                <w:szCs w:val="28"/>
              </w:rPr>
            </w:pPr>
            <w:r>
              <w:rPr>
                <w:rFonts w:ascii="Times New Roman" w:hAnsi="Times New Roman"/>
                <w:b w:val="0"/>
                <w:sz w:val="16"/>
                <w:szCs w:val="28"/>
              </w:rPr>
              <w:t>Office</w:t>
            </w:r>
          </w:p>
        </w:tc>
        <w:tc>
          <w:tcPr>
            <w:tcW w:w="1303" w:type="dxa"/>
            <w:vAlign w:val="center"/>
          </w:tcPr>
          <w:p w14:paraId="7095DBD1">
            <w:pPr>
              <w:spacing w:after="0" w:line="240" w:lineRule="auto"/>
              <w:rPr>
                <w:sz w:val="22"/>
                <w:szCs w:val="28"/>
              </w:rPr>
            </w:pPr>
            <w:r>
              <w:rPr>
                <w:rFonts w:ascii="Times New Roman" w:hAnsi="Times New Roman"/>
                <w:b w:val="0"/>
                <w:sz w:val="16"/>
                <w:szCs w:val="28"/>
              </w:rPr>
              <w:t>Accounting simulation</w:t>
            </w:r>
          </w:p>
        </w:tc>
      </w:tr>
      <w:tr w14:paraId="78D21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700ECCF">
            <w:pPr>
              <w:spacing w:after="0" w:line="240" w:lineRule="auto"/>
              <w:rPr>
                <w:sz w:val="22"/>
                <w:szCs w:val="28"/>
              </w:rPr>
            </w:pPr>
            <w:r>
              <w:rPr>
                <w:rFonts w:ascii="Times New Roman" w:hAnsi="Times New Roman"/>
                <w:b w:val="0"/>
                <w:sz w:val="16"/>
                <w:szCs w:val="28"/>
              </w:rPr>
              <w:t>C-I-E</w:t>
            </w:r>
          </w:p>
        </w:tc>
        <w:tc>
          <w:tcPr>
            <w:tcW w:w="1303" w:type="dxa"/>
            <w:vAlign w:val="center"/>
          </w:tcPr>
          <w:p w14:paraId="7D25C724">
            <w:pPr>
              <w:spacing w:after="0" w:line="240" w:lineRule="auto"/>
              <w:rPr>
                <w:sz w:val="22"/>
                <w:szCs w:val="28"/>
              </w:rPr>
            </w:pPr>
            <w:r>
              <w:rPr>
                <w:rFonts w:ascii="Times New Roman" w:hAnsi="Times New Roman"/>
                <w:b w:val="0"/>
                <w:sz w:val="16"/>
                <w:szCs w:val="28"/>
              </w:rPr>
              <w:t>Kiểm soát nội bộ</w:t>
            </w:r>
          </w:p>
        </w:tc>
        <w:tc>
          <w:tcPr>
            <w:tcW w:w="1303" w:type="dxa"/>
            <w:vAlign w:val="center"/>
          </w:tcPr>
          <w:p w14:paraId="1521D0B7">
            <w:pPr>
              <w:spacing w:after="0" w:line="240" w:lineRule="auto"/>
              <w:rPr>
                <w:sz w:val="22"/>
                <w:szCs w:val="28"/>
              </w:rPr>
            </w:pPr>
            <w:r>
              <w:rPr>
                <w:rFonts w:ascii="Times New Roman" w:hAnsi="Times New Roman"/>
                <w:b w:val="0"/>
                <w:sz w:val="16"/>
                <w:szCs w:val="28"/>
              </w:rPr>
              <w:t>Kiểm tra quy trình và rủi ro.</w:t>
            </w:r>
          </w:p>
        </w:tc>
        <w:tc>
          <w:tcPr>
            <w:tcW w:w="1303" w:type="dxa"/>
            <w:vAlign w:val="center"/>
          </w:tcPr>
          <w:p w14:paraId="5C2B5627">
            <w:pPr>
              <w:spacing w:after="0" w:line="240" w:lineRule="auto"/>
              <w:rPr>
                <w:sz w:val="22"/>
                <w:szCs w:val="28"/>
              </w:rPr>
            </w:pPr>
            <w:r>
              <w:rPr>
                <w:rFonts w:ascii="Times New Roman" w:hAnsi="Times New Roman"/>
                <w:b w:val="0"/>
                <w:sz w:val="16"/>
                <w:szCs w:val="28"/>
              </w:rPr>
              <w:t>Hệ thống + kiểm chứng.</w:t>
            </w:r>
          </w:p>
        </w:tc>
        <w:tc>
          <w:tcPr>
            <w:tcW w:w="1303" w:type="dxa"/>
            <w:vAlign w:val="center"/>
          </w:tcPr>
          <w:p w14:paraId="4520F695">
            <w:pPr>
              <w:spacing w:after="0" w:line="240" w:lineRule="auto"/>
              <w:rPr>
                <w:sz w:val="22"/>
                <w:szCs w:val="28"/>
              </w:rPr>
            </w:pPr>
            <w:r>
              <w:rPr>
                <w:rFonts w:ascii="Times New Roman" w:hAnsi="Times New Roman"/>
                <w:b w:val="0"/>
                <w:sz w:val="16"/>
                <w:szCs w:val="28"/>
              </w:rPr>
              <w:t>Audit, risk, documentation.</w:t>
            </w:r>
          </w:p>
        </w:tc>
        <w:tc>
          <w:tcPr>
            <w:tcW w:w="1303" w:type="dxa"/>
            <w:vAlign w:val="center"/>
          </w:tcPr>
          <w:p w14:paraId="2DD01A0B">
            <w:pPr>
              <w:spacing w:after="0" w:line="240" w:lineRule="auto"/>
              <w:rPr>
                <w:sz w:val="22"/>
                <w:szCs w:val="28"/>
              </w:rPr>
            </w:pPr>
            <w:r>
              <w:rPr>
                <w:rFonts w:ascii="Times New Roman" w:hAnsi="Times New Roman"/>
                <w:b w:val="0"/>
                <w:sz w:val="16"/>
                <w:szCs w:val="28"/>
              </w:rPr>
              <w:t>Accounting/Finance</w:t>
            </w:r>
          </w:p>
        </w:tc>
        <w:tc>
          <w:tcPr>
            <w:tcW w:w="1303" w:type="dxa"/>
            <w:vAlign w:val="center"/>
          </w:tcPr>
          <w:p w14:paraId="607F3183">
            <w:pPr>
              <w:spacing w:after="0" w:line="240" w:lineRule="auto"/>
              <w:rPr>
                <w:sz w:val="22"/>
                <w:szCs w:val="28"/>
              </w:rPr>
            </w:pPr>
            <w:r>
              <w:rPr>
                <w:rFonts w:ascii="Times New Roman" w:hAnsi="Times New Roman"/>
                <w:b w:val="0"/>
                <w:sz w:val="16"/>
                <w:szCs w:val="28"/>
              </w:rPr>
              <w:t>Company</w:t>
            </w:r>
          </w:p>
        </w:tc>
        <w:tc>
          <w:tcPr>
            <w:tcW w:w="1303" w:type="dxa"/>
            <w:vAlign w:val="center"/>
          </w:tcPr>
          <w:p w14:paraId="6E7227B8">
            <w:pPr>
              <w:spacing w:after="0" w:line="240" w:lineRule="auto"/>
              <w:rPr>
                <w:sz w:val="22"/>
                <w:szCs w:val="28"/>
              </w:rPr>
            </w:pPr>
            <w:r>
              <w:rPr>
                <w:rFonts w:ascii="Times New Roman" w:hAnsi="Times New Roman"/>
                <w:b w:val="0"/>
                <w:sz w:val="16"/>
                <w:szCs w:val="28"/>
              </w:rPr>
              <w:t>Process map</w:t>
            </w:r>
          </w:p>
        </w:tc>
      </w:tr>
      <w:tr w14:paraId="408BB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FA19969">
            <w:pPr>
              <w:spacing w:after="0" w:line="240" w:lineRule="auto"/>
              <w:rPr>
                <w:sz w:val="22"/>
                <w:szCs w:val="28"/>
              </w:rPr>
            </w:pPr>
            <w:r>
              <w:rPr>
                <w:rFonts w:ascii="Times New Roman" w:hAnsi="Times New Roman"/>
                <w:b w:val="0"/>
                <w:sz w:val="16"/>
                <w:szCs w:val="28"/>
              </w:rPr>
              <w:t>C-E</w:t>
            </w:r>
          </w:p>
        </w:tc>
        <w:tc>
          <w:tcPr>
            <w:tcW w:w="1303" w:type="dxa"/>
            <w:vAlign w:val="center"/>
          </w:tcPr>
          <w:p w14:paraId="0F56942C">
            <w:pPr>
              <w:spacing w:after="0" w:line="240" w:lineRule="auto"/>
              <w:rPr>
                <w:sz w:val="22"/>
                <w:szCs w:val="28"/>
              </w:rPr>
            </w:pPr>
            <w:r>
              <w:rPr>
                <w:rFonts w:ascii="Times New Roman" w:hAnsi="Times New Roman"/>
                <w:b w:val="0"/>
                <w:sz w:val="16"/>
                <w:szCs w:val="28"/>
              </w:rPr>
              <w:t>Ngân hàng vận hành</w:t>
            </w:r>
          </w:p>
        </w:tc>
        <w:tc>
          <w:tcPr>
            <w:tcW w:w="1303" w:type="dxa"/>
            <w:vAlign w:val="center"/>
          </w:tcPr>
          <w:p w14:paraId="59A842F8">
            <w:pPr>
              <w:spacing w:after="0" w:line="240" w:lineRule="auto"/>
              <w:rPr>
                <w:sz w:val="22"/>
                <w:szCs w:val="28"/>
              </w:rPr>
            </w:pPr>
            <w:r>
              <w:rPr>
                <w:rFonts w:ascii="Times New Roman" w:hAnsi="Times New Roman"/>
                <w:b w:val="0"/>
                <w:sz w:val="16"/>
                <w:szCs w:val="28"/>
              </w:rPr>
              <w:t>Xử lý hồ sơ/giao dịch và kiểm soát quy trình.</w:t>
            </w:r>
          </w:p>
        </w:tc>
        <w:tc>
          <w:tcPr>
            <w:tcW w:w="1303" w:type="dxa"/>
            <w:vAlign w:val="center"/>
          </w:tcPr>
          <w:p w14:paraId="1B4B9F1B">
            <w:pPr>
              <w:spacing w:after="0" w:line="240" w:lineRule="auto"/>
              <w:rPr>
                <w:sz w:val="22"/>
                <w:szCs w:val="28"/>
              </w:rPr>
            </w:pPr>
            <w:r>
              <w:rPr>
                <w:rFonts w:ascii="Times New Roman" w:hAnsi="Times New Roman"/>
                <w:b w:val="0"/>
                <w:sz w:val="16"/>
                <w:szCs w:val="28"/>
              </w:rPr>
              <w:t>Dữ liệu + dịch vụ.</w:t>
            </w:r>
          </w:p>
        </w:tc>
        <w:tc>
          <w:tcPr>
            <w:tcW w:w="1303" w:type="dxa"/>
            <w:vAlign w:val="center"/>
          </w:tcPr>
          <w:p w14:paraId="6A893CA3">
            <w:pPr>
              <w:spacing w:after="0" w:line="240" w:lineRule="auto"/>
              <w:rPr>
                <w:sz w:val="22"/>
                <w:szCs w:val="28"/>
              </w:rPr>
            </w:pPr>
            <w:r>
              <w:rPr>
                <w:rFonts w:ascii="Times New Roman" w:hAnsi="Times New Roman"/>
                <w:b w:val="0"/>
                <w:sz w:val="16"/>
                <w:szCs w:val="28"/>
              </w:rPr>
              <w:t>Accuracy, systems.</w:t>
            </w:r>
          </w:p>
        </w:tc>
        <w:tc>
          <w:tcPr>
            <w:tcW w:w="1303" w:type="dxa"/>
            <w:vAlign w:val="center"/>
          </w:tcPr>
          <w:p w14:paraId="7A055106">
            <w:pPr>
              <w:spacing w:after="0" w:line="240" w:lineRule="auto"/>
              <w:rPr>
                <w:sz w:val="22"/>
                <w:szCs w:val="28"/>
              </w:rPr>
            </w:pPr>
            <w:r>
              <w:rPr>
                <w:rFonts w:ascii="Times New Roman" w:hAnsi="Times New Roman"/>
                <w:b w:val="0"/>
                <w:sz w:val="16"/>
                <w:szCs w:val="28"/>
              </w:rPr>
              <w:t>Banking/Finance</w:t>
            </w:r>
          </w:p>
        </w:tc>
        <w:tc>
          <w:tcPr>
            <w:tcW w:w="1303" w:type="dxa"/>
            <w:vAlign w:val="center"/>
          </w:tcPr>
          <w:p w14:paraId="718C89B1">
            <w:pPr>
              <w:spacing w:after="0" w:line="240" w:lineRule="auto"/>
              <w:rPr>
                <w:sz w:val="22"/>
                <w:szCs w:val="28"/>
              </w:rPr>
            </w:pPr>
            <w:r>
              <w:rPr>
                <w:rFonts w:ascii="Times New Roman" w:hAnsi="Times New Roman"/>
                <w:b w:val="0"/>
                <w:sz w:val="16"/>
                <w:szCs w:val="28"/>
              </w:rPr>
              <w:t>Bank</w:t>
            </w:r>
          </w:p>
        </w:tc>
        <w:tc>
          <w:tcPr>
            <w:tcW w:w="1303" w:type="dxa"/>
            <w:vAlign w:val="center"/>
          </w:tcPr>
          <w:p w14:paraId="6FD065F9">
            <w:pPr>
              <w:spacing w:after="0" w:line="240" w:lineRule="auto"/>
              <w:rPr>
                <w:sz w:val="22"/>
                <w:szCs w:val="28"/>
              </w:rPr>
            </w:pPr>
            <w:r>
              <w:rPr>
                <w:rFonts w:ascii="Times New Roman" w:hAnsi="Times New Roman"/>
                <w:b w:val="0"/>
                <w:sz w:val="16"/>
                <w:szCs w:val="28"/>
              </w:rPr>
              <w:t>Case processing</w:t>
            </w:r>
          </w:p>
        </w:tc>
      </w:tr>
      <w:tr w14:paraId="065D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52ED031E">
            <w:pPr>
              <w:spacing w:after="0" w:line="240" w:lineRule="auto"/>
              <w:rPr>
                <w:sz w:val="22"/>
                <w:szCs w:val="28"/>
              </w:rPr>
            </w:pPr>
            <w:r>
              <w:rPr>
                <w:rFonts w:ascii="Times New Roman" w:hAnsi="Times New Roman"/>
                <w:b w:val="0"/>
                <w:sz w:val="16"/>
                <w:szCs w:val="28"/>
              </w:rPr>
              <w:t>C-E-R</w:t>
            </w:r>
          </w:p>
        </w:tc>
        <w:tc>
          <w:tcPr>
            <w:tcW w:w="1303" w:type="dxa"/>
            <w:vAlign w:val="center"/>
          </w:tcPr>
          <w:p w14:paraId="724CC113">
            <w:pPr>
              <w:spacing w:after="0" w:line="240" w:lineRule="auto"/>
              <w:rPr>
                <w:sz w:val="22"/>
                <w:szCs w:val="28"/>
              </w:rPr>
            </w:pPr>
            <w:r>
              <w:rPr>
                <w:rFonts w:ascii="Times New Roman" w:hAnsi="Times New Roman"/>
                <w:b w:val="0"/>
                <w:sz w:val="16"/>
                <w:szCs w:val="28"/>
              </w:rPr>
              <w:t>Logistics coordinator</w:t>
            </w:r>
          </w:p>
        </w:tc>
        <w:tc>
          <w:tcPr>
            <w:tcW w:w="1303" w:type="dxa"/>
            <w:vAlign w:val="center"/>
          </w:tcPr>
          <w:p w14:paraId="7CFB4B90">
            <w:pPr>
              <w:spacing w:after="0" w:line="240" w:lineRule="auto"/>
              <w:rPr>
                <w:sz w:val="22"/>
                <w:szCs w:val="28"/>
              </w:rPr>
            </w:pPr>
            <w:r>
              <w:rPr>
                <w:rFonts w:ascii="Times New Roman" w:hAnsi="Times New Roman"/>
                <w:b w:val="0"/>
                <w:sz w:val="16"/>
                <w:szCs w:val="28"/>
              </w:rPr>
              <w:t>Theo dõi đơn, vận chuyển và chứng từ.</w:t>
            </w:r>
          </w:p>
        </w:tc>
        <w:tc>
          <w:tcPr>
            <w:tcW w:w="1303" w:type="dxa"/>
            <w:vAlign w:val="center"/>
          </w:tcPr>
          <w:p w14:paraId="6170F919">
            <w:pPr>
              <w:spacing w:after="0" w:line="240" w:lineRule="auto"/>
              <w:rPr>
                <w:sz w:val="22"/>
                <w:szCs w:val="28"/>
              </w:rPr>
            </w:pPr>
            <w:r>
              <w:rPr>
                <w:rFonts w:ascii="Times New Roman" w:hAnsi="Times New Roman"/>
                <w:b w:val="0"/>
                <w:sz w:val="16"/>
                <w:szCs w:val="28"/>
              </w:rPr>
              <w:t>Quy trình + điều phối.</w:t>
            </w:r>
          </w:p>
        </w:tc>
        <w:tc>
          <w:tcPr>
            <w:tcW w:w="1303" w:type="dxa"/>
            <w:vAlign w:val="center"/>
          </w:tcPr>
          <w:p w14:paraId="22CD2197">
            <w:pPr>
              <w:spacing w:after="0" w:line="240" w:lineRule="auto"/>
              <w:rPr>
                <w:sz w:val="22"/>
                <w:szCs w:val="28"/>
              </w:rPr>
            </w:pPr>
            <w:r>
              <w:rPr>
                <w:rFonts w:ascii="Times New Roman" w:hAnsi="Times New Roman"/>
                <w:b w:val="0"/>
                <w:sz w:val="16"/>
                <w:szCs w:val="28"/>
              </w:rPr>
              <w:t>Planning, Excel, communication.</w:t>
            </w:r>
          </w:p>
        </w:tc>
        <w:tc>
          <w:tcPr>
            <w:tcW w:w="1303" w:type="dxa"/>
            <w:vAlign w:val="center"/>
          </w:tcPr>
          <w:p w14:paraId="7A83932A">
            <w:pPr>
              <w:spacing w:after="0" w:line="240" w:lineRule="auto"/>
              <w:rPr>
                <w:sz w:val="22"/>
                <w:szCs w:val="28"/>
              </w:rPr>
            </w:pPr>
            <w:r>
              <w:rPr>
                <w:rFonts w:ascii="Times New Roman" w:hAnsi="Times New Roman"/>
                <w:b w:val="0"/>
                <w:sz w:val="16"/>
                <w:szCs w:val="28"/>
              </w:rPr>
              <w:t>Logistics/Supply Chain</w:t>
            </w:r>
          </w:p>
        </w:tc>
        <w:tc>
          <w:tcPr>
            <w:tcW w:w="1303" w:type="dxa"/>
            <w:vAlign w:val="center"/>
          </w:tcPr>
          <w:p w14:paraId="148E7936">
            <w:pPr>
              <w:spacing w:after="0" w:line="240" w:lineRule="auto"/>
              <w:rPr>
                <w:sz w:val="22"/>
                <w:szCs w:val="28"/>
              </w:rPr>
            </w:pPr>
            <w:r>
              <w:rPr>
                <w:rFonts w:ascii="Times New Roman" w:hAnsi="Times New Roman"/>
                <w:b w:val="0"/>
                <w:sz w:val="16"/>
                <w:szCs w:val="28"/>
              </w:rPr>
              <w:t>Warehouse/office</w:t>
            </w:r>
          </w:p>
        </w:tc>
        <w:tc>
          <w:tcPr>
            <w:tcW w:w="1303" w:type="dxa"/>
            <w:vAlign w:val="center"/>
          </w:tcPr>
          <w:p w14:paraId="263934B7">
            <w:pPr>
              <w:spacing w:after="0" w:line="240" w:lineRule="auto"/>
              <w:rPr>
                <w:sz w:val="22"/>
                <w:szCs w:val="28"/>
              </w:rPr>
            </w:pPr>
            <w:r>
              <w:rPr>
                <w:rFonts w:ascii="Times New Roman" w:hAnsi="Times New Roman"/>
                <w:b w:val="0"/>
                <w:sz w:val="16"/>
                <w:szCs w:val="28"/>
              </w:rPr>
              <w:t>Route plan</w:t>
            </w:r>
          </w:p>
        </w:tc>
      </w:tr>
      <w:tr w14:paraId="319C4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7A05A898">
            <w:pPr>
              <w:spacing w:after="0" w:line="240" w:lineRule="auto"/>
              <w:rPr>
                <w:sz w:val="22"/>
                <w:szCs w:val="28"/>
              </w:rPr>
            </w:pPr>
            <w:r>
              <w:rPr>
                <w:rFonts w:ascii="Times New Roman" w:hAnsi="Times New Roman"/>
                <w:b w:val="0"/>
                <w:sz w:val="16"/>
                <w:szCs w:val="28"/>
              </w:rPr>
              <w:t>C-I</w:t>
            </w:r>
          </w:p>
        </w:tc>
        <w:tc>
          <w:tcPr>
            <w:tcW w:w="1303" w:type="dxa"/>
            <w:vAlign w:val="center"/>
          </w:tcPr>
          <w:p w14:paraId="454974B6">
            <w:pPr>
              <w:spacing w:after="0" w:line="240" w:lineRule="auto"/>
              <w:rPr>
                <w:sz w:val="22"/>
                <w:szCs w:val="28"/>
              </w:rPr>
            </w:pPr>
            <w:r>
              <w:rPr>
                <w:rFonts w:ascii="Times New Roman" w:hAnsi="Times New Roman"/>
                <w:b w:val="0"/>
                <w:sz w:val="16"/>
                <w:szCs w:val="28"/>
              </w:rPr>
              <w:t>Data governance specialist</w:t>
            </w:r>
          </w:p>
        </w:tc>
        <w:tc>
          <w:tcPr>
            <w:tcW w:w="1303" w:type="dxa"/>
            <w:vAlign w:val="center"/>
          </w:tcPr>
          <w:p w14:paraId="7E20AB9A">
            <w:pPr>
              <w:spacing w:after="0" w:line="240" w:lineRule="auto"/>
              <w:rPr>
                <w:sz w:val="22"/>
                <w:szCs w:val="28"/>
              </w:rPr>
            </w:pPr>
            <w:r>
              <w:rPr>
                <w:rFonts w:ascii="Times New Roman" w:hAnsi="Times New Roman"/>
                <w:b w:val="0"/>
                <w:sz w:val="16"/>
                <w:szCs w:val="28"/>
              </w:rPr>
              <w:t>Quy chuẩn, chất lượng và quản trị dữ liệu.</w:t>
            </w:r>
          </w:p>
        </w:tc>
        <w:tc>
          <w:tcPr>
            <w:tcW w:w="1303" w:type="dxa"/>
            <w:vAlign w:val="center"/>
          </w:tcPr>
          <w:p w14:paraId="3FFE4964">
            <w:pPr>
              <w:spacing w:after="0" w:line="240" w:lineRule="auto"/>
              <w:rPr>
                <w:sz w:val="22"/>
                <w:szCs w:val="28"/>
              </w:rPr>
            </w:pPr>
            <w:r>
              <w:rPr>
                <w:rFonts w:ascii="Times New Roman" w:hAnsi="Times New Roman"/>
                <w:b w:val="0"/>
                <w:sz w:val="16"/>
                <w:szCs w:val="28"/>
              </w:rPr>
              <w:t>Dữ liệu + tiêu chuẩn.</w:t>
            </w:r>
          </w:p>
        </w:tc>
        <w:tc>
          <w:tcPr>
            <w:tcW w:w="1303" w:type="dxa"/>
            <w:vAlign w:val="center"/>
          </w:tcPr>
          <w:p w14:paraId="05E14B0F">
            <w:pPr>
              <w:spacing w:after="0" w:line="240" w:lineRule="auto"/>
              <w:rPr>
                <w:sz w:val="22"/>
                <w:szCs w:val="28"/>
              </w:rPr>
            </w:pPr>
            <w:r>
              <w:rPr>
                <w:rFonts w:ascii="Times New Roman" w:hAnsi="Times New Roman"/>
                <w:b w:val="0"/>
                <w:sz w:val="16"/>
                <w:szCs w:val="28"/>
              </w:rPr>
              <w:t>SQL, documentation.</w:t>
            </w:r>
          </w:p>
        </w:tc>
        <w:tc>
          <w:tcPr>
            <w:tcW w:w="1303" w:type="dxa"/>
            <w:vAlign w:val="center"/>
          </w:tcPr>
          <w:p w14:paraId="28EA3FBF">
            <w:pPr>
              <w:spacing w:after="0" w:line="240" w:lineRule="auto"/>
              <w:rPr>
                <w:sz w:val="22"/>
                <w:szCs w:val="28"/>
              </w:rPr>
            </w:pPr>
            <w:r>
              <w:rPr>
                <w:rFonts w:ascii="Times New Roman" w:hAnsi="Times New Roman"/>
                <w:b w:val="0"/>
                <w:sz w:val="16"/>
                <w:szCs w:val="28"/>
              </w:rPr>
              <w:t>IS/Data</w:t>
            </w:r>
          </w:p>
        </w:tc>
        <w:tc>
          <w:tcPr>
            <w:tcW w:w="1303" w:type="dxa"/>
            <w:vAlign w:val="center"/>
          </w:tcPr>
          <w:p w14:paraId="60247FCB">
            <w:pPr>
              <w:spacing w:after="0" w:line="240" w:lineRule="auto"/>
              <w:rPr>
                <w:sz w:val="22"/>
                <w:szCs w:val="28"/>
              </w:rPr>
            </w:pPr>
            <w:r>
              <w:rPr>
                <w:rFonts w:ascii="Times New Roman" w:hAnsi="Times New Roman"/>
                <w:b w:val="0"/>
                <w:sz w:val="16"/>
                <w:szCs w:val="28"/>
              </w:rPr>
              <w:t>Enterprise</w:t>
            </w:r>
          </w:p>
        </w:tc>
        <w:tc>
          <w:tcPr>
            <w:tcW w:w="1303" w:type="dxa"/>
            <w:vAlign w:val="center"/>
          </w:tcPr>
          <w:p w14:paraId="5B8167A4">
            <w:pPr>
              <w:spacing w:after="0" w:line="240" w:lineRule="auto"/>
              <w:rPr>
                <w:sz w:val="22"/>
                <w:szCs w:val="28"/>
              </w:rPr>
            </w:pPr>
            <w:r>
              <w:rPr>
                <w:rFonts w:ascii="Times New Roman" w:hAnsi="Times New Roman"/>
                <w:b w:val="0"/>
                <w:sz w:val="16"/>
                <w:szCs w:val="28"/>
              </w:rPr>
              <w:t>Data dictionary</w:t>
            </w:r>
          </w:p>
        </w:tc>
      </w:tr>
      <w:tr w14:paraId="102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33D892E2">
            <w:pPr>
              <w:spacing w:after="0" w:line="240" w:lineRule="auto"/>
              <w:rPr>
                <w:sz w:val="22"/>
                <w:szCs w:val="28"/>
              </w:rPr>
            </w:pPr>
            <w:r>
              <w:rPr>
                <w:rFonts w:ascii="Times New Roman" w:hAnsi="Times New Roman"/>
                <w:b w:val="0"/>
                <w:sz w:val="16"/>
                <w:szCs w:val="28"/>
              </w:rPr>
              <w:t>C-S</w:t>
            </w:r>
          </w:p>
        </w:tc>
        <w:tc>
          <w:tcPr>
            <w:tcW w:w="1303" w:type="dxa"/>
            <w:vAlign w:val="center"/>
          </w:tcPr>
          <w:p w14:paraId="7B9461AA">
            <w:pPr>
              <w:spacing w:after="0" w:line="240" w:lineRule="auto"/>
              <w:rPr>
                <w:sz w:val="22"/>
                <w:szCs w:val="28"/>
              </w:rPr>
            </w:pPr>
            <w:r>
              <w:rPr>
                <w:rFonts w:ascii="Times New Roman" w:hAnsi="Times New Roman"/>
                <w:b w:val="0"/>
                <w:sz w:val="16"/>
                <w:szCs w:val="28"/>
              </w:rPr>
              <w:t>HR operations</w:t>
            </w:r>
          </w:p>
        </w:tc>
        <w:tc>
          <w:tcPr>
            <w:tcW w:w="1303" w:type="dxa"/>
            <w:vAlign w:val="center"/>
          </w:tcPr>
          <w:p w14:paraId="5E244948">
            <w:pPr>
              <w:spacing w:after="0" w:line="240" w:lineRule="auto"/>
              <w:rPr>
                <w:sz w:val="22"/>
                <w:szCs w:val="28"/>
              </w:rPr>
            </w:pPr>
            <w:r>
              <w:rPr>
                <w:rFonts w:ascii="Times New Roman" w:hAnsi="Times New Roman"/>
                <w:b w:val="0"/>
                <w:sz w:val="16"/>
                <w:szCs w:val="28"/>
              </w:rPr>
              <w:t>Quản lý hồ sơ và quy trình nhân sự.</w:t>
            </w:r>
          </w:p>
        </w:tc>
        <w:tc>
          <w:tcPr>
            <w:tcW w:w="1303" w:type="dxa"/>
            <w:vAlign w:val="center"/>
          </w:tcPr>
          <w:p w14:paraId="58181F94">
            <w:pPr>
              <w:spacing w:after="0" w:line="240" w:lineRule="auto"/>
              <w:rPr>
                <w:sz w:val="22"/>
                <w:szCs w:val="28"/>
              </w:rPr>
            </w:pPr>
            <w:r>
              <w:rPr>
                <w:rFonts w:ascii="Times New Roman" w:hAnsi="Times New Roman"/>
                <w:b w:val="0"/>
                <w:sz w:val="16"/>
                <w:szCs w:val="28"/>
              </w:rPr>
              <w:t>Con người + quy trình.</w:t>
            </w:r>
          </w:p>
        </w:tc>
        <w:tc>
          <w:tcPr>
            <w:tcW w:w="1303" w:type="dxa"/>
            <w:vAlign w:val="center"/>
          </w:tcPr>
          <w:p w14:paraId="09712BC2">
            <w:pPr>
              <w:spacing w:after="0" w:line="240" w:lineRule="auto"/>
              <w:rPr>
                <w:sz w:val="22"/>
                <w:szCs w:val="28"/>
              </w:rPr>
            </w:pPr>
            <w:r>
              <w:rPr>
                <w:rFonts w:ascii="Times New Roman" w:hAnsi="Times New Roman"/>
                <w:b w:val="0"/>
                <w:sz w:val="16"/>
                <w:szCs w:val="28"/>
              </w:rPr>
              <w:t>HRIS, accuracy.</w:t>
            </w:r>
          </w:p>
        </w:tc>
        <w:tc>
          <w:tcPr>
            <w:tcW w:w="1303" w:type="dxa"/>
            <w:vAlign w:val="center"/>
          </w:tcPr>
          <w:p w14:paraId="0AB2D119">
            <w:pPr>
              <w:spacing w:after="0" w:line="240" w:lineRule="auto"/>
              <w:rPr>
                <w:sz w:val="22"/>
                <w:szCs w:val="28"/>
              </w:rPr>
            </w:pPr>
            <w:r>
              <w:rPr>
                <w:rFonts w:ascii="Times New Roman" w:hAnsi="Times New Roman"/>
                <w:b w:val="0"/>
                <w:sz w:val="16"/>
                <w:szCs w:val="28"/>
              </w:rPr>
              <w:t>HR/Administration</w:t>
            </w:r>
          </w:p>
        </w:tc>
        <w:tc>
          <w:tcPr>
            <w:tcW w:w="1303" w:type="dxa"/>
            <w:vAlign w:val="center"/>
          </w:tcPr>
          <w:p w14:paraId="05C534D1">
            <w:pPr>
              <w:spacing w:after="0" w:line="240" w:lineRule="auto"/>
              <w:rPr>
                <w:sz w:val="22"/>
                <w:szCs w:val="28"/>
              </w:rPr>
            </w:pPr>
            <w:r>
              <w:rPr>
                <w:rFonts w:ascii="Times New Roman" w:hAnsi="Times New Roman"/>
                <w:b w:val="0"/>
                <w:sz w:val="16"/>
                <w:szCs w:val="28"/>
              </w:rPr>
              <w:t>Office</w:t>
            </w:r>
          </w:p>
        </w:tc>
        <w:tc>
          <w:tcPr>
            <w:tcW w:w="1303" w:type="dxa"/>
            <w:vAlign w:val="center"/>
          </w:tcPr>
          <w:p w14:paraId="4EC68160">
            <w:pPr>
              <w:spacing w:after="0" w:line="240" w:lineRule="auto"/>
              <w:rPr>
                <w:sz w:val="22"/>
                <w:szCs w:val="28"/>
              </w:rPr>
            </w:pPr>
            <w:r>
              <w:rPr>
                <w:rFonts w:ascii="Times New Roman" w:hAnsi="Times New Roman"/>
                <w:b w:val="0"/>
                <w:sz w:val="16"/>
                <w:szCs w:val="28"/>
              </w:rPr>
              <w:t>HR file workflow</w:t>
            </w:r>
          </w:p>
        </w:tc>
      </w:tr>
      <w:tr w14:paraId="09687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224E8AF9">
            <w:pPr>
              <w:spacing w:after="0" w:line="240" w:lineRule="auto"/>
              <w:rPr>
                <w:sz w:val="22"/>
                <w:szCs w:val="28"/>
              </w:rPr>
            </w:pPr>
            <w:r>
              <w:rPr>
                <w:rFonts w:ascii="Times New Roman" w:hAnsi="Times New Roman"/>
                <w:b w:val="0"/>
                <w:sz w:val="16"/>
                <w:szCs w:val="28"/>
              </w:rPr>
              <w:t>C-R-I</w:t>
            </w:r>
          </w:p>
        </w:tc>
        <w:tc>
          <w:tcPr>
            <w:tcW w:w="1303" w:type="dxa"/>
            <w:vAlign w:val="center"/>
          </w:tcPr>
          <w:p w14:paraId="49EC0CEE">
            <w:pPr>
              <w:spacing w:after="0" w:line="240" w:lineRule="auto"/>
              <w:rPr>
                <w:sz w:val="22"/>
                <w:szCs w:val="28"/>
              </w:rPr>
            </w:pPr>
            <w:r>
              <w:rPr>
                <w:rFonts w:ascii="Times New Roman" w:hAnsi="Times New Roman"/>
                <w:b w:val="0"/>
                <w:sz w:val="16"/>
                <w:szCs w:val="28"/>
              </w:rPr>
              <w:t>QC specialist</w:t>
            </w:r>
          </w:p>
        </w:tc>
        <w:tc>
          <w:tcPr>
            <w:tcW w:w="1303" w:type="dxa"/>
            <w:vAlign w:val="center"/>
          </w:tcPr>
          <w:p w14:paraId="78E904DE">
            <w:pPr>
              <w:spacing w:after="0" w:line="240" w:lineRule="auto"/>
              <w:rPr>
                <w:sz w:val="22"/>
                <w:szCs w:val="28"/>
              </w:rPr>
            </w:pPr>
            <w:r>
              <w:rPr>
                <w:rFonts w:ascii="Times New Roman" w:hAnsi="Times New Roman"/>
                <w:b w:val="0"/>
                <w:sz w:val="16"/>
                <w:szCs w:val="28"/>
              </w:rPr>
              <w:t>Kiểm tra sản phẩm theo tiêu chuẩn.</w:t>
            </w:r>
          </w:p>
        </w:tc>
        <w:tc>
          <w:tcPr>
            <w:tcW w:w="1303" w:type="dxa"/>
            <w:vAlign w:val="center"/>
          </w:tcPr>
          <w:p w14:paraId="28E4A063">
            <w:pPr>
              <w:spacing w:after="0" w:line="240" w:lineRule="auto"/>
              <w:rPr>
                <w:sz w:val="22"/>
                <w:szCs w:val="28"/>
              </w:rPr>
            </w:pPr>
            <w:r>
              <w:rPr>
                <w:rFonts w:ascii="Times New Roman" w:hAnsi="Times New Roman"/>
                <w:b w:val="0"/>
                <w:sz w:val="16"/>
                <w:szCs w:val="28"/>
              </w:rPr>
              <w:t>Độ chính xác + sản phẩm.</w:t>
            </w:r>
          </w:p>
        </w:tc>
        <w:tc>
          <w:tcPr>
            <w:tcW w:w="1303" w:type="dxa"/>
            <w:vAlign w:val="center"/>
          </w:tcPr>
          <w:p w14:paraId="3F635B20">
            <w:pPr>
              <w:spacing w:after="0" w:line="240" w:lineRule="auto"/>
              <w:rPr>
                <w:sz w:val="22"/>
                <w:szCs w:val="28"/>
              </w:rPr>
            </w:pPr>
            <w:r>
              <w:rPr>
                <w:rFonts w:ascii="Times New Roman" w:hAnsi="Times New Roman"/>
                <w:b w:val="0"/>
                <w:sz w:val="16"/>
                <w:szCs w:val="28"/>
              </w:rPr>
              <w:t>Measurement, standards.</w:t>
            </w:r>
          </w:p>
        </w:tc>
        <w:tc>
          <w:tcPr>
            <w:tcW w:w="1303" w:type="dxa"/>
            <w:vAlign w:val="center"/>
          </w:tcPr>
          <w:p w14:paraId="5AADAEFD">
            <w:pPr>
              <w:spacing w:after="0" w:line="240" w:lineRule="auto"/>
              <w:rPr>
                <w:sz w:val="22"/>
                <w:szCs w:val="28"/>
              </w:rPr>
            </w:pPr>
            <w:r>
              <w:rPr>
                <w:rFonts w:ascii="Times New Roman" w:hAnsi="Times New Roman"/>
                <w:b w:val="0"/>
                <w:sz w:val="16"/>
                <w:szCs w:val="28"/>
              </w:rPr>
              <w:t>Engineering/Food/Manufacturing</w:t>
            </w:r>
          </w:p>
        </w:tc>
        <w:tc>
          <w:tcPr>
            <w:tcW w:w="1303" w:type="dxa"/>
            <w:vAlign w:val="center"/>
          </w:tcPr>
          <w:p w14:paraId="41F385EE">
            <w:pPr>
              <w:spacing w:after="0" w:line="240" w:lineRule="auto"/>
              <w:rPr>
                <w:sz w:val="22"/>
                <w:szCs w:val="28"/>
              </w:rPr>
            </w:pPr>
            <w:r>
              <w:rPr>
                <w:rFonts w:ascii="Times New Roman" w:hAnsi="Times New Roman"/>
                <w:b w:val="0"/>
                <w:sz w:val="16"/>
                <w:szCs w:val="28"/>
              </w:rPr>
              <w:t>Factory/lab</w:t>
            </w:r>
          </w:p>
        </w:tc>
        <w:tc>
          <w:tcPr>
            <w:tcW w:w="1303" w:type="dxa"/>
            <w:vAlign w:val="center"/>
          </w:tcPr>
          <w:p w14:paraId="34B60830">
            <w:pPr>
              <w:spacing w:after="0" w:line="240" w:lineRule="auto"/>
              <w:rPr>
                <w:sz w:val="22"/>
                <w:szCs w:val="28"/>
              </w:rPr>
            </w:pPr>
            <w:r>
              <w:rPr>
                <w:rFonts w:ascii="Times New Roman" w:hAnsi="Times New Roman"/>
                <w:b w:val="0"/>
                <w:sz w:val="16"/>
                <w:szCs w:val="28"/>
              </w:rPr>
              <w:t>QC checklist</w:t>
            </w:r>
          </w:p>
        </w:tc>
      </w:tr>
      <w:tr w14:paraId="4FFD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084A6803">
            <w:pPr>
              <w:spacing w:after="0" w:line="240" w:lineRule="auto"/>
              <w:rPr>
                <w:sz w:val="22"/>
                <w:szCs w:val="28"/>
              </w:rPr>
            </w:pPr>
            <w:r>
              <w:rPr>
                <w:rFonts w:ascii="Times New Roman" w:hAnsi="Times New Roman"/>
                <w:b w:val="0"/>
                <w:sz w:val="16"/>
                <w:szCs w:val="28"/>
              </w:rPr>
              <w:t>C-S</w:t>
            </w:r>
          </w:p>
        </w:tc>
        <w:tc>
          <w:tcPr>
            <w:tcW w:w="1303" w:type="dxa"/>
            <w:vAlign w:val="center"/>
          </w:tcPr>
          <w:p w14:paraId="287A7614">
            <w:pPr>
              <w:spacing w:after="0" w:line="240" w:lineRule="auto"/>
              <w:rPr>
                <w:sz w:val="22"/>
                <w:szCs w:val="28"/>
              </w:rPr>
            </w:pPr>
            <w:r>
              <w:rPr>
                <w:rFonts w:ascii="Times New Roman" w:hAnsi="Times New Roman"/>
                <w:b w:val="0"/>
                <w:sz w:val="16"/>
                <w:szCs w:val="28"/>
              </w:rPr>
              <w:t>Administrative officer</w:t>
            </w:r>
          </w:p>
        </w:tc>
        <w:tc>
          <w:tcPr>
            <w:tcW w:w="1303" w:type="dxa"/>
            <w:vAlign w:val="center"/>
          </w:tcPr>
          <w:p w14:paraId="023625A8">
            <w:pPr>
              <w:spacing w:after="0" w:line="240" w:lineRule="auto"/>
              <w:rPr>
                <w:sz w:val="22"/>
                <w:szCs w:val="28"/>
              </w:rPr>
            </w:pPr>
            <w:r>
              <w:rPr>
                <w:rFonts w:ascii="Times New Roman" w:hAnsi="Times New Roman"/>
                <w:b w:val="0"/>
                <w:sz w:val="16"/>
                <w:szCs w:val="28"/>
              </w:rPr>
              <w:t>Hồ sơ, văn bản, lịch và hỗ trợ vận hành.</w:t>
            </w:r>
          </w:p>
        </w:tc>
        <w:tc>
          <w:tcPr>
            <w:tcW w:w="1303" w:type="dxa"/>
            <w:vAlign w:val="center"/>
          </w:tcPr>
          <w:p w14:paraId="1F31877D">
            <w:pPr>
              <w:spacing w:after="0" w:line="240" w:lineRule="auto"/>
              <w:rPr>
                <w:sz w:val="22"/>
                <w:szCs w:val="28"/>
              </w:rPr>
            </w:pPr>
            <w:r>
              <w:rPr>
                <w:rFonts w:ascii="Times New Roman" w:hAnsi="Times New Roman"/>
                <w:b w:val="0"/>
                <w:sz w:val="16"/>
                <w:szCs w:val="28"/>
              </w:rPr>
              <w:t>Tổ chức + dịch vụ.</w:t>
            </w:r>
          </w:p>
        </w:tc>
        <w:tc>
          <w:tcPr>
            <w:tcW w:w="1303" w:type="dxa"/>
            <w:vAlign w:val="center"/>
          </w:tcPr>
          <w:p w14:paraId="7E8450FD">
            <w:pPr>
              <w:spacing w:after="0" w:line="240" w:lineRule="auto"/>
              <w:rPr>
                <w:sz w:val="22"/>
                <w:szCs w:val="28"/>
              </w:rPr>
            </w:pPr>
            <w:r>
              <w:rPr>
                <w:rFonts w:ascii="Times New Roman" w:hAnsi="Times New Roman"/>
                <w:b w:val="0"/>
                <w:sz w:val="16"/>
                <w:szCs w:val="28"/>
              </w:rPr>
              <w:t>Office tools, writing.</w:t>
            </w:r>
          </w:p>
        </w:tc>
        <w:tc>
          <w:tcPr>
            <w:tcW w:w="1303" w:type="dxa"/>
            <w:vAlign w:val="center"/>
          </w:tcPr>
          <w:p w14:paraId="5805B21E">
            <w:pPr>
              <w:spacing w:after="0" w:line="240" w:lineRule="auto"/>
              <w:rPr>
                <w:sz w:val="22"/>
                <w:szCs w:val="28"/>
              </w:rPr>
            </w:pPr>
            <w:r>
              <w:rPr>
                <w:rFonts w:ascii="Times New Roman" w:hAnsi="Times New Roman"/>
                <w:b w:val="0"/>
                <w:sz w:val="16"/>
                <w:szCs w:val="28"/>
              </w:rPr>
              <w:t>Administration</w:t>
            </w:r>
          </w:p>
        </w:tc>
        <w:tc>
          <w:tcPr>
            <w:tcW w:w="1303" w:type="dxa"/>
            <w:vAlign w:val="center"/>
          </w:tcPr>
          <w:p w14:paraId="76A8BFC4">
            <w:pPr>
              <w:spacing w:after="0" w:line="240" w:lineRule="auto"/>
              <w:rPr>
                <w:sz w:val="22"/>
                <w:szCs w:val="28"/>
              </w:rPr>
            </w:pPr>
            <w:r>
              <w:rPr>
                <w:rFonts w:ascii="Times New Roman" w:hAnsi="Times New Roman"/>
                <w:b w:val="0"/>
                <w:sz w:val="16"/>
                <w:szCs w:val="28"/>
              </w:rPr>
              <w:t>Office/school</w:t>
            </w:r>
          </w:p>
        </w:tc>
        <w:tc>
          <w:tcPr>
            <w:tcW w:w="1303" w:type="dxa"/>
            <w:vAlign w:val="center"/>
          </w:tcPr>
          <w:p w14:paraId="10070275">
            <w:pPr>
              <w:spacing w:after="0" w:line="240" w:lineRule="auto"/>
              <w:rPr>
                <w:sz w:val="22"/>
                <w:szCs w:val="28"/>
              </w:rPr>
            </w:pPr>
            <w:r>
              <w:rPr>
                <w:rFonts w:ascii="Times New Roman" w:hAnsi="Times New Roman"/>
                <w:b w:val="0"/>
                <w:sz w:val="16"/>
                <w:szCs w:val="28"/>
              </w:rPr>
              <w:t>Event checklist</w:t>
            </w:r>
          </w:p>
        </w:tc>
      </w:tr>
      <w:tr w14:paraId="1301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4FF5885A">
            <w:pPr>
              <w:spacing w:after="0" w:line="240" w:lineRule="auto"/>
              <w:rPr>
                <w:sz w:val="22"/>
                <w:szCs w:val="28"/>
              </w:rPr>
            </w:pPr>
            <w:r>
              <w:rPr>
                <w:rFonts w:ascii="Times New Roman" w:hAnsi="Times New Roman"/>
                <w:b w:val="0"/>
                <w:sz w:val="16"/>
                <w:szCs w:val="28"/>
              </w:rPr>
              <w:t>C-I</w:t>
            </w:r>
          </w:p>
        </w:tc>
        <w:tc>
          <w:tcPr>
            <w:tcW w:w="1303" w:type="dxa"/>
            <w:vAlign w:val="center"/>
          </w:tcPr>
          <w:p w14:paraId="4E5A7A26">
            <w:pPr>
              <w:spacing w:after="0" w:line="240" w:lineRule="auto"/>
              <w:rPr>
                <w:sz w:val="22"/>
                <w:szCs w:val="28"/>
              </w:rPr>
            </w:pPr>
            <w:r>
              <w:rPr>
                <w:rFonts w:ascii="Times New Roman" w:hAnsi="Times New Roman"/>
                <w:b w:val="0"/>
                <w:sz w:val="16"/>
                <w:szCs w:val="28"/>
              </w:rPr>
              <w:t>Records/health information</w:t>
            </w:r>
          </w:p>
        </w:tc>
        <w:tc>
          <w:tcPr>
            <w:tcW w:w="1303" w:type="dxa"/>
            <w:vAlign w:val="center"/>
          </w:tcPr>
          <w:p w14:paraId="4C829FE1">
            <w:pPr>
              <w:spacing w:after="0" w:line="240" w:lineRule="auto"/>
              <w:rPr>
                <w:sz w:val="22"/>
                <w:szCs w:val="28"/>
              </w:rPr>
            </w:pPr>
            <w:r>
              <w:rPr>
                <w:rFonts w:ascii="Times New Roman" w:hAnsi="Times New Roman"/>
                <w:b w:val="0"/>
                <w:sz w:val="16"/>
                <w:szCs w:val="28"/>
              </w:rPr>
              <w:t>Quản lý hồ sơ và dữ liệu y tế.</w:t>
            </w:r>
          </w:p>
        </w:tc>
        <w:tc>
          <w:tcPr>
            <w:tcW w:w="1303" w:type="dxa"/>
            <w:vAlign w:val="center"/>
          </w:tcPr>
          <w:p w14:paraId="68995663">
            <w:pPr>
              <w:spacing w:after="0" w:line="240" w:lineRule="auto"/>
              <w:rPr>
                <w:sz w:val="22"/>
                <w:szCs w:val="28"/>
              </w:rPr>
            </w:pPr>
            <w:r>
              <w:rPr>
                <w:rFonts w:ascii="Times New Roman" w:hAnsi="Times New Roman"/>
                <w:b w:val="0"/>
                <w:sz w:val="16"/>
                <w:szCs w:val="28"/>
              </w:rPr>
              <w:t>Dữ liệu + sức khỏe.</w:t>
            </w:r>
          </w:p>
        </w:tc>
        <w:tc>
          <w:tcPr>
            <w:tcW w:w="1303" w:type="dxa"/>
            <w:vAlign w:val="center"/>
          </w:tcPr>
          <w:p w14:paraId="74F4FE5E">
            <w:pPr>
              <w:spacing w:after="0" w:line="240" w:lineRule="auto"/>
              <w:rPr>
                <w:sz w:val="22"/>
                <w:szCs w:val="28"/>
              </w:rPr>
            </w:pPr>
            <w:r>
              <w:rPr>
                <w:rFonts w:ascii="Times New Roman" w:hAnsi="Times New Roman"/>
                <w:b w:val="0"/>
                <w:sz w:val="16"/>
                <w:szCs w:val="28"/>
              </w:rPr>
              <w:t>Accuracy, confidentiality.</w:t>
            </w:r>
          </w:p>
        </w:tc>
        <w:tc>
          <w:tcPr>
            <w:tcW w:w="1303" w:type="dxa"/>
            <w:vAlign w:val="center"/>
          </w:tcPr>
          <w:p w14:paraId="7D864DE0">
            <w:pPr>
              <w:spacing w:after="0" w:line="240" w:lineRule="auto"/>
              <w:rPr>
                <w:sz w:val="22"/>
                <w:szCs w:val="28"/>
              </w:rPr>
            </w:pPr>
            <w:r>
              <w:rPr>
                <w:rFonts w:ascii="Times New Roman" w:hAnsi="Times New Roman"/>
                <w:b w:val="0"/>
                <w:sz w:val="16"/>
                <w:szCs w:val="28"/>
              </w:rPr>
              <w:t>Health information</w:t>
            </w:r>
          </w:p>
        </w:tc>
        <w:tc>
          <w:tcPr>
            <w:tcW w:w="1303" w:type="dxa"/>
            <w:vAlign w:val="center"/>
          </w:tcPr>
          <w:p w14:paraId="434D2BC3">
            <w:pPr>
              <w:spacing w:after="0" w:line="240" w:lineRule="auto"/>
              <w:rPr>
                <w:sz w:val="22"/>
                <w:szCs w:val="28"/>
              </w:rPr>
            </w:pPr>
            <w:r>
              <w:rPr>
                <w:rFonts w:ascii="Times New Roman" w:hAnsi="Times New Roman"/>
                <w:b w:val="0"/>
                <w:sz w:val="16"/>
                <w:szCs w:val="28"/>
              </w:rPr>
              <w:t>Hospital</w:t>
            </w:r>
          </w:p>
        </w:tc>
        <w:tc>
          <w:tcPr>
            <w:tcW w:w="1303" w:type="dxa"/>
            <w:vAlign w:val="center"/>
          </w:tcPr>
          <w:p w14:paraId="2B6E046A">
            <w:pPr>
              <w:spacing w:after="0" w:line="240" w:lineRule="auto"/>
              <w:rPr>
                <w:sz w:val="22"/>
                <w:szCs w:val="28"/>
              </w:rPr>
            </w:pPr>
            <w:r>
              <w:rPr>
                <w:rFonts w:ascii="Times New Roman" w:hAnsi="Times New Roman"/>
                <w:b w:val="0"/>
                <w:sz w:val="16"/>
                <w:szCs w:val="28"/>
              </w:rPr>
              <w:t>Data workflow</w:t>
            </w:r>
          </w:p>
        </w:tc>
      </w:tr>
      <w:tr w14:paraId="6FCEC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25D504BC">
            <w:pPr>
              <w:spacing w:after="0" w:line="240" w:lineRule="auto"/>
              <w:rPr>
                <w:sz w:val="22"/>
                <w:szCs w:val="28"/>
              </w:rPr>
            </w:pPr>
            <w:r>
              <w:rPr>
                <w:rFonts w:ascii="Times New Roman" w:hAnsi="Times New Roman"/>
                <w:b w:val="0"/>
                <w:sz w:val="16"/>
                <w:szCs w:val="28"/>
              </w:rPr>
              <w:t>C-E</w:t>
            </w:r>
          </w:p>
        </w:tc>
        <w:tc>
          <w:tcPr>
            <w:tcW w:w="1303" w:type="dxa"/>
            <w:vAlign w:val="center"/>
          </w:tcPr>
          <w:p w14:paraId="5F3FEA10">
            <w:pPr>
              <w:spacing w:after="0" w:line="240" w:lineRule="auto"/>
              <w:rPr>
                <w:sz w:val="22"/>
                <w:szCs w:val="28"/>
              </w:rPr>
            </w:pPr>
            <w:r>
              <w:rPr>
                <w:rFonts w:ascii="Times New Roman" w:hAnsi="Times New Roman"/>
                <w:b w:val="0"/>
                <w:sz w:val="16"/>
                <w:szCs w:val="28"/>
              </w:rPr>
              <w:t>Compliance specialist</w:t>
            </w:r>
          </w:p>
        </w:tc>
        <w:tc>
          <w:tcPr>
            <w:tcW w:w="1303" w:type="dxa"/>
            <w:vAlign w:val="center"/>
          </w:tcPr>
          <w:p w14:paraId="1550300F">
            <w:pPr>
              <w:spacing w:after="0" w:line="240" w:lineRule="auto"/>
              <w:rPr>
                <w:sz w:val="22"/>
                <w:szCs w:val="28"/>
              </w:rPr>
            </w:pPr>
            <w:r>
              <w:rPr>
                <w:rFonts w:ascii="Times New Roman" w:hAnsi="Times New Roman"/>
                <w:b w:val="0"/>
                <w:sz w:val="16"/>
                <w:szCs w:val="28"/>
              </w:rPr>
              <w:t>Theo dõi yêu cầu, quy trình và bằng chứng tuân thủ.</w:t>
            </w:r>
          </w:p>
        </w:tc>
        <w:tc>
          <w:tcPr>
            <w:tcW w:w="1303" w:type="dxa"/>
            <w:vAlign w:val="center"/>
          </w:tcPr>
          <w:p w14:paraId="061E1B90">
            <w:pPr>
              <w:spacing w:after="0" w:line="240" w:lineRule="auto"/>
              <w:rPr>
                <w:sz w:val="22"/>
                <w:szCs w:val="28"/>
              </w:rPr>
            </w:pPr>
            <w:r>
              <w:rPr>
                <w:rFonts w:ascii="Times New Roman" w:hAnsi="Times New Roman"/>
                <w:b w:val="0"/>
                <w:sz w:val="16"/>
                <w:szCs w:val="28"/>
              </w:rPr>
              <w:t>Quy định + kiểm tra.</w:t>
            </w:r>
          </w:p>
        </w:tc>
        <w:tc>
          <w:tcPr>
            <w:tcW w:w="1303" w:type="dxa"/>
            <w:vAlign w:val="center"/>
          </w:tcPr>
          <w:p w14:paraId="6EFE67CA">
            <w:pPr>
              <w:spacing w:after="0" w:line="240" w:lineRule="auto"/>
              <w:rPr>
                <w:sz w:val="22"/>
                <w:szCs w:val="28"/>
              </w:rPr>
            </w:pPr>
            <w:r>
              <w:rPr>
                <w:rFonts w:ascii="Times New Roman" w:hAnsi="Times New Roman"/>
                <w:b w:val="0"/>
                <w:sz w:val="16"/>
                <w:szCs w:val="28"/>
              </w:rPr>
              <w:t>Reading, documentation.</w:t>
            </w:r>
          </w:p>
        </w:tc>
        <w:tc>
          <w:tcPr>
            <w:tcW w:w="1303" w:type="dxa"/>
            <w:vAlign w:val="center"/>
          </w:tcPr>
          <w:p w14:paraId="5B881440">
            <w:pPr>
              <w:spacing w:after="0" w:line="240" w:lineRule="auto"/>
              <w:rPr>
                <w:sz w:val="22"/>
                <w:szCs w:val="28"/>
              </w:rPr>
            </w:pPr>
            <w:r>
              <w:rPr>
                <w:rFonts w:ascii="Times New Roman" w:hAnsi="Times New Roman"/>
                <w:b w:val="0"/>
                <w:sz w:val="16"/>
                <w:szCs w:val="28"/>
              </w:rPr>
              <w:t>Law/Finance/Business</w:t>
            </w:r>
          </w:p>
        </w:tc>
        <w:tc>
          <w:tcPr>
            <w:tcW w:w="1303" w:type="dxa"/>
            <w:vAlign w:val="center"/>
          </w:tcPr>
          <w:p w14:paraId="3C1CE167">
            <w:pPr>
              <w:spacing w:after="0" w:line="240" w:lineRule="auto"/>
              <w:rPr>
                <w:sz w:val="22"/>
                <w:szCs w:val="28"/>
              </w:rPr>
            </w:pPr>
            <w:r>
              <w:rPr>
                <w:rFonts w:ascii="Times New Roman" w:hAnsi="Times New Roman"/>
                <w:b w:val="0"/>
                <w:sz w:val="16"/>
                <w:szCs w:val="28"/>
              </w:rPr>
              <w:t>Company/bank</w:t>
            </w:r>
          </w:p>
        </w:tc>
        <w:tc>
          <w:tcPr>
            <w:tcW w:w="1303" w:type="dxa"/>
            <w:vAlign w:val="center"/>
          </w:tcPr>
          <w:p w14:paraId="6E4CE3C3">
            <w:pPr>
              <w:spacing w:after="0" w:line="240" w:lineRule="auto"/>
              <w:rPr>
                <w:sz w:val="22"/>
                <w:szCs w:val="28"/>
              </w:rPr>
            </w:pPr>
            <w:r>
              <w:rPr>
                <w:rFonts w:ascii="Times New Roman" w:hAnsi="Times New Roman"/>
                <w:b w:val="0"/>
                <w:sz w:val="16"/>
                <w:szCs w:val="28"/>
              </w:rPr>
              <w:t>Compliance case</w:t>
            </w:r>
          </w:p>
        </w:tc>
      </w:tr>
      <w:tr w14:paraId="77C52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3" w:type="dxa"/>
            <w:vAlign w:val="center"/>
          </w:tcPr>
          <w:p w14:paraId="307616A3">
            <w:pPr>
              <w:spacing w:after="0" w:line="240" w:lineRule="auto"/>
              <w:rPr>
                <w:sz w:val="22"/>
                <w:szCs w:val="28"/>
              </w:rPr>
            </w:pPr>
            <w:r>
              <w:rPr>
                <w:rFonts w:ascii="Times New Roman" w:hAnsi="Times New Roman"/>
                <w:b w:val="0"/>
                <w:sz w:val="16"/>
                <w:szCs w:val="28"/>
              </w:rPr>
              <w:t>C-I</w:t>
            </w:r>
          </w:p>
        </w:tc>
        <w:tc>
          <w:tcPr>
            <w:tcW w:w="1303" w:type="dxa"/>
            <w:vAlign w:val="center"/>
          </w:tcPr>
          <w:p w14:paraId="4CD7B32D">
            <w:pPr>
              <w:spacing w:after="0" w:line="240" w:lineRule="auto"/>
              <w:rPr>
                <w:sz w:val="22"/>
                <w:szCs w:val="28"/>
              </w:rPr>
            </w:pPr>
            <w:r>
              <w:rPr>
                <w:rFonts w:ascii="Times New Roman" w:hAnsi="Times New Roman"/>
                <w:b w:val="0"/>
                <w:sz w:val="16"/>
                <w:szCs w:val="28"/>
              </w:rPr>
              <w:t>Supply chain analyst</w:t>
            </w:r>
          </w:p>
        </w:tc>
        <w:tc>
          <w:tcPr>
            <w:tcW w:w="1303" w:type="dxa"/>
            <w:vAlign w:val="center"/>
          </w:tcPr>
          <w:p w14:paraId="036CA579">
            <w:pPr>
              <w:spacing w:after="0" w:line="240" w:lineRule="auto"/>
              <w:rPr>
                <w:sz w:val="22"/>
                <w:szCs w:val="28"/>
              </w:rPr>
            </w:pPr>
            <w:r>
              <w:rPr>
                <w:rFonts w:ascii="Times New Roman" w:hAnsi="Times New Roman"/>
                <w:b w:val="0"/>
                <w:sz w:val="16"/>
                <w:szCs w:val="28"/>
              </w:rPr>
              <w:t>Phân tích tồn kho, nhu cầu và vận chuyển.</w:t>
            </w:r>
          </w:p>
        </w:tc>
        <w:tc>
          <w:tcPr>
            <w:tcW w:w="1303" w:type="dxa"/>
            <w:vAlign w:val="center"/>
          </w:tcPr>
          <w:p w14:paraId="5DD02301">
            <w:pPr>
              <w:spacing w:after="0" w:line="240" w:lineRule="auto"/>
              <w:rPr>
                <w:sz w:val="22"/>
                <w:szCs w:val="28"/>
              </w:rPr>
            </w:pPr>
            <w:r>
              <w:rPr>
                <w:rFonts w:ascii="Times New Roman" w:hAnsi="Times New Roman"/>
                <w:b w:val="0"/>
                <w:sz w:val="16"/>
                <w:szCs w:val="28"/>
              </w:rPr>
              <w:t>Dữ liệu + hệ thống.</w:t>
            </w:r>
          </w:p>
        </w:tc>
        <w:tc>
          <w:tcPr>
            <w:tcW w:w="1303" w:type="dxa"/>
            <w:vAlign w:val="center"/>
          </w:tcPr>
          <w:p w14:paraId="35A370AC">
            <w:pPr>
              <w:spacing w:after="0" w:line="240" w:lineRule="auto"/>
              <w:rPr>
                <w:sz w:val="22"/>
                <w:szCs w:val="28"/>
              </w:rPr>
            </w:pPr>
            <w:r>
              <w:rPr>
                <w:rFonts w:ascii="Times New Roman" w:hAnsi="Times New Roman"/>
                <w:b w:val="0"/>
                <w:sz w:val="16"/>
                <w:szCs w:val="28"/>
              </w:rPr>
              <w:t>Excel/BI, analytics.</w:t>
            </w:r>
          </w:p>
        </w:tc>
        <w:tc>
          <w:tcPr>
            <w:tcW w:w="1303" w:type="dxa"/>
            <w:vAlign w:val="center"/>
          </w:tcPr>
          <w:p w14:paraId="133E9C61">
            <w:pPr>
              <w:spacing w:after="0" w:line="240" w:lineRule="auto"/>
              <w:rPr>
                <w:sz w:val="22"/>
                <w:szCs w:val="28"/>
              </w:rPr>
            </w:pPr>
            <w:r>
              <w:rPr>
                <w:rFonts w:ascii="Times New Roman" w:hAnsi="Times New Roman"/>
                <w:b w:val="0"/>
                <w:sz w:val="16"/>
                <w:szCs w:val="28"/>
              </w:rPr>
              <w:t>Supply Chain/Data</w:t>
            </w:r>
          </w:p>
        </w:tc>
        <w:tc>
          <w:tcPr>
            <w:tcW w:w="1303" w:type="dxa"/>
            <w:vAlign w:val="center"/>
          </w:tcPr>
          <w:p w14:paraId="30010A94">
            <w:pPr>
              <w:spacing w:after="0" w:line="240" w:lineRule="auto"/>
              <w:rPr>
                <w:sz w:val="22"/>
                <w:szCs w:val="28"/>
              </w:rPr>
            </w:pPr>
            <w:r>
              <w:rPr>
                <w:rFonts w:ascii="Times New Roman" w:hAnsi="Times New Roman"/>
                <w:b w:val="0"/>
                <w:sz w:val="16"/>
                <w:szCs w:val="28"/>
              </w:rPr>
              <w:t>Company</w:t>
            </w:r>
          </w:p>
        </w:tc>
        <w:tc>
          <w:tcPr>
            <w:tcW w:w="1303" w:type="dxa"/>
            <w:vAlign w:val="center"/>
          </w:tcPr>
          <w:p w14:paraId="0819B5AA">
            <w:pPr>
              <w:spacing w:after="0" w:line="240" w:lineRule="auto"/>
              <w:rPr>
                <w:sz w:val="22"/>
                <w:szCs w:val="28"/>
              </w:rPr>
            </w:pPr>
            <w:r>
              <w:rPr>
                <w:rFonts w:ascii="Times New Roman" w:hAnsi="Times New Roman"/>
                <w:b w:val="0"/>
                <w:sz w:val="16"/>
                <w:szCs w:val="28"/>
              </w:rPr>
              <w:t>Inventory model</w:t>
            </w:r>
          </w:p>
        </w:tc>
      </w:tr>
    </w:tbl>
    <w:p w14:paraId="7B221468">
      <w:pPr>
        <w:spacing w:after="20"/>
        <w:rPr>
          <w:sz w:val="22"/>
          <w:szCs w:val="28"/>
        </w:rPr>
      </w:pPr>
    </w:p>
    <w:p w14:paraId="211EF37F">
      <w:pPr>
        <w:pStyle w:val="2"/>
        <w:rPr>
          <w:sz w:val="36"/>
          <w:szCs w:val="36"/>
        </w:rPr>
      </w:pPr>
      <w:r>
        <w:rPr>
          <w:sz w:val="36"/>
          <w:szCs w:val="36"/>
        </w:rPr>
        <w:t>VIII. LỘ TRÌNH THPT → NGÀNH HỌC → NGHỀ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2606"/>
        <w:gridCol w:w="2606"/>
        <w:gridCol w:w="2606"/>
      </w:tblGrid>
      <w:tr w14:paraId="2192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shd w:val="clear" w:color="auto" w:fill="D9EAF7"/>
            <w:vAlign w:val="center"/>
          </w:tcPr>
          <w:p w14:paraId="606FB036">
            <w:pPr>
              <w:spacing w:after="0" w:line="240" w:lineRule="auto"/>
              <w:rPr>
                <w:sz w:val="22"/>
                <w:szCs w:val="28"/>
              </w:rPr>
            </w:pPr>
            <w:r>
              <w:rPr>
                <w:rFonts w:ascii="Times New Roman" w:hAnsi="Times New Roman"/>
                <w:b/>
                <w:sz w:val="20"/>
                <w:szCs w:val="28"/>
              </w:rPr>
              <w:t>Giai đoạn</w:t>
            </w:r>
          </w:p>
        </w:tc>
        <w:tc>
          <w:tcPr>
            <w:tcW w:w="2606" w:type="dxa"/>
            <w:shd w:val="clear" w:color="auto" w:fill="D9EAF7"/>
            <w:vAlign w:val="center"/>
          </w:tcPr>
          <w:p w14:paraId="0CA857A2">
            <w:pPr>
              <w:spacing w:after="0" w:line="240" w:lineRule="auto"/>
              <w:rPr>
                <w:sz w:val="22"/>
                <w:szCs w:val="28"/>
              </w:rPr>
            </w:pPr>
            <w:r>
              <w:rPr>
                <w:rFonts w:ascii="Times New Roman" w:hAnsi="Times New Roman"/>
                <w:b/>
                <w:sz w:val="20"/>
                <w:szCs w:val="28"/>
              </w:rPr>
              <w:t>Mục tiêu</w:t>
            </w:r>
          </w:p>
        </w:tc>
        <w:tc>
          <w:tcPr>
            <w:tcW w:w="2606" w:type="dxa"/>
            <w:shd w:val="clear" w:color="auto" w:fill="D9EAF7"/>
            <w:vAlign w:val="center"/>
          </w:tcPr>
          <w:p w14:paraId="0D2204EB">
            <w:pPr>
              <w:spacing w:after="0" w:line="240" w:lineRule="auto"/>
              <w:rPr>
                <w:sz w:val="22"/>
                <w:szCs w:val="28"/>
              </w:rPr>
            </w:pPr>
            <w:r>
              <w:rPr>
                <w:rFonts w:ascii="Times New Roman" w:hAnsi="Times New Roman"/>
                <w:b/>
                <w:sz w:val="20"/>
                <w:szCs w:val="28"/>
              </w:rPr>
              <w:t>Sản phẩm cần có</w:t>
            </w:r>
          </w:p>
        </w:tc>
        <w:tc>
          <w:tcPr>
            <w:tcW w:w="2606" w:type="dxa"/>
            <w:shd w:val="clear" w:color="auto" w:fill="D9EAF7"/>
            <w:vAlign w:val="center"/>
          </w:tcPr>
          <w:p w14:paraId="01E52255">
            <w:pPr>
              <w:spacing w:after="0" w:line="240" w:lineRule="auto"/>
              <w:rPr>
                <w:sz w:val="22"/>
                <w:szCs w:val="28"/>
              </w:rPr>
            </w:pPr>
            <w:r>
              <w:rPr>
                <w:rFonts w:ascii="Times New Roman" w:hAnsi="Times New Roman"/>
                <w:b/>
                <w:sz w:val="20"/>
                <w:szCs w:val="28"/>
              </w:rPr>
              <w:t>Ví dụ</w:t>
            </w:r>
          </w:p>
        </w:tc>
      </w:tr>
      <w:tr w14:paraId="5CB7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F769A94">
            <w:pPr>
              <w:spacing w:after="0" w:line="240" w:lineRule="auto"/>
              <w:rPr>
                <w:sz w:val="22"/>
                <w:szCs w:val="28"/>
              </w:rPr>
            </w:pPr>
            <w:r>
              <w:rPr>
                <w:rFonts w:ascii="Times New Roman" w:hAnsi="Times New Roman"/>
                <w:b w:val="0"/>
                <w:sz w:val="20"/>
                <w:szCs w:val="28"/>
              </w:rPr>
              <w:t>Lớp 10</w:t>
            </w:r>
          </w:p>
        </w:tc>
        <w:tc>
          <w:tcPr>
            <w:tcW w:w="2606" w:type="dxa"/>
            <w:vAlign w:val="center"/>
          </w:tcPr>
          <w:p w14:paraId="6A0490DA">
            <w:pPr>
              <w:spacing w:after="0" w:line="240" w:lineRule="auto"/>
              <w:rPr>
                <w:sz w:val="22"/>
                <w:szCs w:val="28"/>
              </w:rPr>
            </w:pPr>
            <w:r>
              <w:rPr>
                <w:rFonts w:ascii="Times New Roman" w:hAnsi="Times New Roman"/>
                <w:b w:val="0"/>
                <w:sz w:val="20"/>
                <w:szCs w:val="28"/>
              </w:rPr>
              <w:t>Khám phá rộng</w:t>
            </w:r>
          </w:p>
        </w:tc>
        <w:tc>
          <w:tcPr>
            <w:tcW w:w="2606" w:type="dxa"/>
            <w:vAlign w:val="center"/>
          </w:tcPr>
          <w:p w14:paraId="51A8EF57">
            <w:pPr>
              <w:spacing w:after="0" w:line="240" w:lineRule="auto"/>
              <w:rPr>
                <w:sz w:val="22"/>
                <w:szCs w:val="28"/>
              </w:rPr>
            </w:pPr>
            <w:r>
              <w:rPr>
                <w:rFonts w:ascii="Times New Roman" w:hAnsi="Times New Roman"/>
                <w:b w:val="0"/>
                <w:sz w:val="20"/>
                <w:szCs w:val="28"/>
              </w:rPr>
              <w:t>Hồ sơ RIASEC + danh sách 10 nghề + nhật ký trải nghiệm</w:t>
            </w:r>
          </w:p>
        </w:tc>
        <w:tc>
          <w:tcPr>
            <w:tcW w:w="2606" w:type="dxa"/>
            <w:vAlign w:val="center"/>
          </w:tcPr>
          <w:p w14:paraId="3FA7213E">
            <w:pPr>
              <w:spacing w:after="0" w:line="240" w:lineRule="auto"/>
              <w:rPr>
                <w:sz w:val="22"/>
                <w:szCs w:val="28"/>
              </w:rPr>
            </w:pPr>
            <w:r>
              <w:rPr>
                <w:rFonts w:ascii="Times New Roman" w:hAnsi="Times New Roman"/>
                <w:b w:val="0"/>
                <w:sz w:val="20"/>
                <w:szCs w:val="28"/>
              </w:rPr>
              <w:t>Thử R/I/A/S/E/C qua CLB/dự án.</w:t>
            </w:r>
          </w:p>
        </w:tc>
      </w:tr>
      <w:tr w14:paraId="7991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F3F610A">
            <w:pPr>
              <w:spacing w:after="0" w:line="240" w:lineRule="auto"/>
              <w:rPr>
                <w:sz w:val="22"/>
                <w:szCs w:val="28"/>
              </w:rPr>
            </w:pPr>
            <w:r>
              <w:rPr>
                <w:rFonts w:ascii="Times New Roman" w:hAnsi="Times New Roman"/>
                <w:b w:val="0"/>
                <w:sz w:val="20"/>
                <w:szCs w:val="28"/>
              </w:rPr>
              <w:t>Lớp 11</w:t>
            </w:r>
          </w:p>
        </w:tc>
        <w:tc>
          <w:tcPr>
            <w:tcW w:w="2606" w:type="dxa"/>
            <w:vAlign w:val="center"/>
          </w:tcPr>
          <w:p w14:paraId="06483C16">
            <w:pPr>
              <w:spacing w:after="0" w:line="240" w:lineRule="auto"/>
              <w:rPr>
                <w:sz w:val="22"/>
                <w:szCs w:val="28"/>
              </w:rPr>
            </w:pPr>
            <w:r>
              <w:rPr>
                <w:rFonts w:ascii="Times New Roman" w:hAnsi="Times New Roman"/>
                <w:b w:val="0"/>
                <w:sz w:val="20"/>
                <w:szCs w:val="28"/>
              </w:rPr>
              <w:t>Thu hẹp</w:t>
            </w:r>
          </w:p>
        </w:tc>
        <w:tc>
          <w:tcPr>
            <w:tcW w:w="2606" w:type="dxa"/>
            <w:vAlign w:val="center"/>
          </w:tcPr>
          <w:p w14:paraId="53B5AA92">
            <w:pPr>
              <w:spacing w:after="0" w:line="240" w:lineRule="auto"/>
              <w:rPr>
                <w:sz w:val="22"/>
                <w:szCs w:val="28"/>
              </w:rPr>
            </w:pPr>
            <w:r>
              <w:rPr>
                <w:rFonts w:ascii="Times New Roman" w:hAnsi="Times New Roman"/>
                <w:b w:val="0"/>
                <w:sz w:val="20"/>
                <w:szCs w:val="28"/>
              </w:rPr>
              <w:t>3 nhóm ngành + 5–8 nghề + portfolio/năng lực</w:t>
            </w:r>
          </w:p>
        </w:tc>
        <w:tc>
          <w:tcPr>
            <w:tcW w:w="2606" w:type="dxa"/>
            <w:vAlign w:val="center"/>
          </w:tcPr>
          <w:p w14:paraId="17CFC6A1">
            <w:pPr>
              <w:spacing w:after="0" w:line="240" w:lineRule="auto"/>
              <w:rPr>
                <w:sz w:val="22"/>
                <w:szCs w:val="28"/>
              </w:rPr>
            </w:pPr>
            <w:r>
              <w:rPr>
                <w:rFonts w:ascii="Times New Roman" w:hAnsi="Times New Roman"/>
                <w:b w:val="0"/>
                <w:sz w:val="20"/>
                <w:szCs w:val="28"/>
              </w:rPr>
              <w:t>So sánh ngành, chương trình, môi trường.</w:t>
            </w:r>
          </w:p>
        </w:tc>
      </w:tr>
      <w:tr w14:paraId="24988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57B84DF8">
            <w:pPr>
              <w:spacing w:after="0" w:line="240" w:lineRule="auto"/>
              <w:rPr>
                <w:sz w:val="22"/>
                <w:szCs w:val="28"/>
              </w:rPr>
            </w:pPr>
            <w:r>
              <w:rPr>
                <w:rFonts w:ascii="Times New Roman" w:hAnsi="Times New Roman"/>
                <w:b w:val="0"/>
                <w:sz w:val="20"/>
                <w:szCs w:val="28"/>
              </w:rPr>
              <w:t>Lớp 12</w:t>
            </w:r>
          </w:p>
        </w:tc>
        <w:tc>
          <w:tcPr>
            <w:tcW w:w="2606" w:type="dxa"/>
            <w:vAlign w:val="center"/>
          </w:tcPr>
          <w:p w14:paraId="77AF5B39">
            <w:pPr>
              <w:spacing w:after="0" w:line="240" w:lineRule="auto"/>
              <w:rPr>
                <w:sz w:val="22"/>
                <w:szCs w:val="28"/>
              </w:rPr>
            </w:pPr>
            <w:r>
              <w:rPr>
                <w:rFonts w:ascii="Times New Roman" w:hAnsi="Times New Roman"/>
                <w:b w:val="0"/>
                <w:sz w:val="20"/>
                <w:szCs w:val="28"/>
              </w:rPr>
              <w:t>Ra quyết định có căn cứ</w:t>
            </w:r>
          </w:p>
        </w:tc>
        <w:tc>
          <w:tcPr>
            <w:tcW w:w="2606" w:type="dxa"/>
            <w:vAlign w:val="center"/>
          </w:tcPr>
          <w:p w14:paraId="275CF6D4">
            <w:pPr>
              <w:spacing w:after="0" w:line="240" w:lineRule="auto"/>
              <w:rPr>
                <w:sz w:val="22"/>
                <w:szCs w:val="28"/>
              </w:rPr>
            </w:pPr>
            <w:r>
              <w:rPr>
                <w:rFonts w:ascii="Times New Roman" w:hAnsi="Times New Roman"/>
                <w:b w:val="0"/>
                <w:sz w:val="20"/>
                <w:szCs w:val="28"/>
              </w:rPr>
              <w:t>Danh sách nguyện vọng/phương án đào tạo + kế hoạch kỹ năng</w:t>
            </w:r>
          </w:p>
        </w:tc>
        <w:tc>
          <w:tcPr>
            <w:tcW w:w="2606" w:type="dxa"/>
            <w:vAlign w:val="center"/>
          </w:tcPr>
          <w:p w14:paraId="71BB947C">
            <w:pPr>
              <w:spacing w:after="0" w:line="240" w:lineRule="auto"/>
              <w:rPr>
                <w:sz w:val="22"/>
                <w:szCs w:val="28"/>
              </w:rPr>
            </w:pPr>
            <w:r>
              <w:rPr>
                <w:rFonts w:ascii="Times New Roman" w:hAnsi="Times New Roman"/>
                <w:b w:val="0"/>
                <w:sz w:val="20"/>
                <w:szCs w:val="28"/>
              </w:rPr>
              <w:t>Đối chiếu điều kiện tuyển sinh và lộ trình.</w:t>
            </w:r>
          </w:p>
        </w:tc>
      </w:tr>
      <w:tr w14:paraId="5C65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22CAD9D">
            <w:pPr>
              <w:spacing w:after="0" w:line="240" w:lineRule="auto"/>
              <w:rPr>
                <w:sz w:val="22"/>
                <w:szCs w:val="28"/>
              </w:rPr>
            </w:pPr>
            <w:r>
              <w:rPr>
                <w:rFonts w:ascii="Times New Roman" w:hAnsi="Times New Roman"/>
                <w:b w:val="0"/>
                <w:sz w:val="20"/>
                <w:szCs w:val="28"/>
              </w:rPr>
              <w:t>Sau THPT</w:t>
            </w:r>
          </w:p>
        </w:tc>
        <w:tc>
          <w:tcPr>
            <w:tcW w:w="2606" w:type="dxa"/>
            <w:vAlign w:val="center"/>
          </w:tcPr>
          <w:p w14:paraId="0CFCAA39">
            <w:pPr>
              <w:spacing w:after="0" w:line="240" w:lineRule="auto"/>
              <w:rPr>
                <w:sz w:val="22"/>
                <w:szCs w:val="28"/>
              </w:rPr>
            </w:pPr>
            <w:r>
              <w:rPr>
                <w:rFonts w:ascii="Times New Roman" w:hAnsi="Times New Roman"/>
                <w:b w:val="0"/>
                <w:sz w:val="20"/>
                <w:szCs w:val="28"/>
              </w:rPr>
              <w:t>Đào tạo chuyên môn</w:t>
            </w:r>
          </w:p>
        </w:tc>
        <w:tc>
          <w:tcPr>
            <w:tcW w:w="2606" w:type="dxa"/>
            <w:vAlign w:val="center"/>
          </w:tcPr>
          <w:p w14:paraId="702E222D">
            <w:pPr>
              <w:spacing w:after="0" w:line="240" w:lineRule="auto"/>
              <w:rPr>
                <w:sz w:val="22"/>
                <w:szCs w:val="28"/>
              </w:rPr>
            </w:pPr>
            <w:r>
              <w:rPr>
                <w:rFonts w:ascii="Times New Roman" w:hAnsi="Times New Roman"/>
                <w:b w:val="0"/>
                <w:sz w:val="20"/>
                <w:szCs w:val="28"/>
              </w:rPr>
              <w:t>Bằng/chứng chỉ + thực tập + sản phẩm nghề</w:t>
            </w:r>
          </w:p>
        </w:tc>
        <w:tc>
          <w:tcPr>
            <w:tcW w:w="2606" w:type="dxa"/>
            <w:vAlign w:val="center"/>
          </w:tcPr>
          <w:p w14:paraId="416980B7">
            <w:pPr>
              <w:spacing w:after="0" w:line="240" w:lineRule="auto"/>
              <w:rPr>
                <w:sz w:val="22"/>
                <w:szCs w:val="28"/>
              </w:rPr>
            </w:pPr>
            <w:r>
              <w:rPr>
                <w:rFonts w:ascii="Times New Roman" w:hAnsi="Times New Roman"/>
                <w:b w:val="0"/>
                <w:sz w:val="20"/>
                <w:szCs w:val="28"/>
              </w:rPr>
              <w:t>ĐH/CĐ/giáo dục nghề nghiệp/học việc tùy nghề.</w:t>
            </w:r>
          </w:p>
        </w:tc>
      </w:tr>
    </w:tbl>
    <w:p w14:paraId="27D0866C">
      <w:pPr>
        <w:spacing w:after="20"/>
        <w:rPr>
          <w:sz w:val="22"/>
          <w:szCs w:val="28"/>
        </w:rPr>
      </w:pPr>
    </w:p>
    <w:p w14:paraId="47362E2D">
      <w:pPr>
        <w:pStyle w:val="2"/>
        <w:rPr>
          <w:sz w:val="36"/>
          <w:szCs w:val="36"/>
        </w:rPr>
      </w:pPr>
      <w:r>
        <w:rPr>
          <w:sz w:val="36"/>
          <w:szCs w:val="36"/>
        </w:rPr>
        <w:t>IX. MÔ HÌNH HỒ SƠ HƯỚNG NGHIỆP CÁ NHÂN CHO HỌC SINH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5"/>
        <w:gridCol w:w="3475"/>
        <w:gridCol w:w="3475"/>
      </w:tblGrid>
      <w:tr w14:paraId="442D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shd w:val="clear" w:color="auto" w:fill="D9EAF7"/>
            <w:vAlign w:val="center"/>
          </w:tcPr>
          <w:p w14:paraId="40AF2B6B">
            <w:pPr>
              <w:spacing w:after="0" w:line="240" w:lineRule="auto"/>
              <w:rPr>
                <w:sz w:val="22"/>
                <w:szCs w:val="28"/>
              </w:rPr>
            </w:pPr>
            <w:r>
              <w:rPr>
                <w:rFonts w:ascii="Times New Roman" w:hAnsi="Times New Roman"/>
                <w:b/>
                <w:sz w:val="20"/>
                <w:szCs w:val="28"/>
              </w:rPr>
              <w:t>Mục</w:t>
            </w:r>
          </w:p>
        </w:tc>
        <w:tc>
          <w:tcPr>
            <w:tcW w:w="3475" w:type="dxa"/>
            <w:shd w:val="clear" w:color="auto" w:fill="D9EAF7"/>
            <w:vAlign w:val="center"/>
          </w:tcPr>
          <w:p w14:paraId="5B721D3B">
            <w:pPr>
              <w:spacing w:after="0" w:line="240" w:lineRule="auto"/>
              <w:rPr>
                <w:sz w:val="22"/>
                <w:szCs w:val="28"/>
              </w:rPr>
            </w:pPr>
            <w:r>
              <w:rPr>
                <w:rFonts w:ascii="Times New Roman" w:hAnsi="Times New Roman"/>
                <w:b/>
                <w:sz w:val="20"/>
                <w:szCs w:val="28"/>
              </w:rPr>
              <w:t>Học sinh ghi</w:t>
            </w:r>
          </w:p>
        </w:tc>
        <w:tc>
          <w:tcPr>
            <w:tcW w:w="3475" w:type="dxa"/>
            <w:shd w:val="clear" w:color="auto" w:fill="D9EAF7"/>
            <w:vAlign w:val="center"/>
          </w:tcPr>
          <w:p w14:paraId="55B02F5B">
            <w:pPr>
              <w:spacing w:after="0" w:line="240" w:lineRule="auto"/>
              <w:rPr>
                <w:sz w:val="22"/>
                <w:szCs w:val="28"/>
              </w:rPr>
            </w:pPr>
            <w:r>
              <w:rPr>
                <w:rFonts w:ascii="Times New Roman" w:hAnsi="Times New Roman"/>
                <w:b/>
                <w:sz w:val="20"/>
                <w:szCs w:val="28"/>
              </w:rPr>
              <w:t>Ví dụ minh họa</w:t>
            </w:r>
          </w:p>
        </w:tc>
      </w:tr>
      <w:tr w14:paraId="6A41D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10113534">
            <w:pPr>
              <w:spacing w:after="0" w:line="240" w:lineRule="auto"/>
              <w:rPr>
                <w:sz w:val="22"/>
                <w:szCs w:val="28"/>
              </w:rPr>
            </w:pPr>
            <w:r>
              <w:rPr>
                <w:rFonts w:ascii="Times New Roman" w:hAnsi="Times New Roman"/>
                <w:b w:val="0"/>
                <w:sz w:val="20"/>
                <w:szCs w:val="28"/>
              </w:rPr>
              <w:t>Mã RIASEC</w:t>
            </w:r>
          </w:p>
        </w:tc>
        <w:tc>
          <w:tcPr>
            <w:tcW w:w="3475" w:type="dxa"/>
            <w:vAlign w:val="center"/>
          </w:tcPr>
          <w:p w14:paraId="270FD04E">
            <w:pPr>
              <w:spacing w:after="0" w:line="240" w:lineRule="auto"/>
              <w:rPr>
                <w:sz w:val="22"/>
                <w:szCs w:val="28"/>
              </w:rPr>
            </w:pPr>
            <w:r>
              <w:rPr>
                <w:rFonts w:ascii="Times New Roman" w:hAnsi="Times New Roman"/>
                <w:b w:val="0"/>
                <w:sz w:val="20"/>
                <w:szCs w:val="28"/>
              </w:rPr>
              <w:t>3 chữ nổi trội + điểm từng nhóm</w:t>
            </w:r>
          </w:p>
        </w:tc>
        <w:tc>
          <w:tcPr>
            <w:tcW w:w="3475" w:type="dxa"/>
            <w:vAlign w:val="center"/>
          </w:tcPr>
          <w:p w14:paraId="2B49545A">
            <w:pPr>
              <w:spacing w:after="0" w:line="240" w:lineRule="auto"/>
              <w:rPr>
                <w:sz w:val="22"/>
                <w:szCs w:val="28"/>
              </w:rPr>
            </w:pPr>
            <w:r>
              <w:rPr>
                <w:rFonts w:ascii="Times New Roman" w:hAnsi="Times New Roman"/>
                <w:b w:val="0"/>
                <w:sz w:val="20"/>
                <w:szCs w:val="28"/>
              </w:rPr>
              <w:t>I-A-S; I=32, A=29, S=27…</w:t>
            </w:r>
          </w:p>
        </w:tc>
      </w:tr>
      <w:tr w14:paraId="6D0D2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314B9C1B">
            <w:pPr>
              <w:spacing w:after="0" w:line="240" w:lineRule="auto"/>
              <w:rPr>
                <w:sz w:val="22"/>
                <w:szCs w:val="28"/>
              </w:rPr>
            </w:pPr>
            <w:r>
              <w:rPr>
                <w:rFonts w:ascii="Times New Roman" w:hAnsi="Times New Roman"/>
                <w:b w:val="0"/>
                <w:sz w:val="20"/>
                <w:szCs w:val="28"/>
              </w:rPr>
              <w:t>Hoạt động thích nhất</w:t>
            </w:r>
          </w:p>
        </w:tc>
        <w:tc>
          <w:tcPr>
            <w:tcW w:w="3475" w:type="dxa"/>
            <w:vAlign w:val="center"/>
          </w:tcPr>
          <w:p w14:paraId="21BA5AF0">
            <w:pPr>
              <w:spacing w:after="0" w:line="240" w:lineRule="auto"/>
              <w:rPr>
                <w:sz w:val="22"/>
                <w:szCs w:val="28"/>
              </w:rPr>
            </w:pPr>
            <w:r>
              <w:rPr>
                <w:rFonts w:ascii="Times New Roman" w:hAnsi="Times New Roman"/>
                <w:b w:val="0"/>
                <w:sz w:val="20"/>
                <w:szCs w:val="28"/>
              </w:rPr>
              <w:t>5 hoạt động thực tế</w:t>
            </w:r>
          </w:p>
        </w:tc>
        <w:tc>
          <w:tcPr>
            <w:tcW w:w="3475" w:type="dxa"/>
            <w:vAlign w:val="center"/>
          </w:tcPr>
          <w:p w14:paraId="72C7A1E4">
            <w:pPr>
              <w:spacing w:after="0" w:line="240" w:lineRule="auto"/>
              <w:rPr>
                <w:sz w:val="22"/>
                <w:szCs w:val="28"/>
              </w:rPr>
            </w:pPr>
            <w:r>
              <w:rPr>
                <w:rFonts w:ascii="Times New Roman" w:hAnsi="Times New Roman"/>
                <w:b w:val="0"/>
                <w:sz w:val="20"/>
                <w:szCs w:val="28"/>
              </w:rPr>
              <w:t>Lập trình, đọc khoa học, thiết kế poster…</w:t>
            </w:r>
          </w:p>
        </w:tc>
      </w:tr>
      <w:tr w14:paraId="13B7A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2B69F13A">
            <w:pPr>
              <w:spacing w:after="0" w:line="240" w:lineRule="auto"/>
              <w:rPr>
                <w:sz w:val="22"/>
                <w:szCs w:val="28"/>
              </w:rPr>
            </w:pPr>
            <w:r>
              <w:rPr>
                <w:rFonts w:ascii="Times New Roman" w:hAnsi="Times New Roman"/>
                <w:b w:val="0"/>
                <w:sz w:val="20"/>
                <w:szCs w:val="28"/>
              </w:rPr>
              <w:t>Năng lực mạnh</w:t>
            </w:r>
          </w:p>
        </w:tc>
        <w:tc>
          <w:tcPr>
            <w:tcW w:w="3475" w:type="dxa"/>
            <w:vAlign w:val="center"/>
          </w:tcPr>
          <w:p w14:paraId="33EABE09">
            <w:pPr>
              <w:spacing w:after="0" w:line="240" w:lineRule="auto"/>
              <w:rPr>
                <w:sz w:val="22"/>
                <w:szCs w:val="28"/>
              </w:rPr>
            </w:pPr>
            <w:r>
              <w:rPr>
                <w:rFonts w:ascii="Times New Roman" w:hAnsi="Times New Roman"/>
                <w:b w:val="0"/>
                <w:sz w:val="20"/>
                <w:szCs w:val="28"/>
              </w:rPr>
              <w:t>3–5 năng lực có bằng chứng</w:t>
            </w:r>
          </w:p>
        </w:tc>
        <w:tc>
          <w:tcPr>
            <w:tcW w:w="3475" w:type="dxa"/>
            <w:vAlign w:val="center"/>
          </w:tcPr>
          <w:p w14:paraId="28F56479">
            <w:pPr>
              <w:spacing w:after="0" w:line="240" w:lineRule="auto"/>
              <w:rPr>
                <w:sz w:val="22"/>
                <w:szCs w:val="28"/>
              </w:rPr>
            </w:pPr>
            <w:r>
              <w:rPr>
                <w:rFonts w:ascii="Times New Roman" w:hAnsi="Times New Roman"/>
                <w:b w:val="0"/>
                <w:sz w:val="20"/>
                <w:szCs w:val="28"/>
              </w:rPr>
              <w:t>Toán, phân tích, thuyết trình…</w:t>
            </w:r>
          </w:p>
        </w:tc>
      </w:tr>
      <w:tr w14:paraId="2B5E9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6CED1B33">
            <w:pPr>
              <w:spacing w:after="0" w:line="240" w:lineRule="auto"/>
              <w:rPr>
                <w:sz w:val="22"/>
                <w:szCs w:val="28"/>
              </w:rPr>
            </w:pPr>
            <w:r>
              <w:rPr>
                <w:rFonts w:ascii="Times New Roman" w:hAnsi="Times New Roman"/>
                <w:b w:val="0"/>
                <w:sz w:val="20"/>
                <w:szCs w:val="28"/>
              </w:rPr>
              <w:t>Năng lực cần bù</w:t>
            </w:r>
          </w:p>
        </w:tc>
        <w:tc>
          <w:tcPr>
            <w:tcW w:w="3475" w:type="dxa"/>
            <w:vAlign w:val="center"/>
          </w:tcPr>
          <w:p w14:paraId="294F0E3F">
            <w:pPr>
              <w:spacing w:after="0" w:line="240" w:lineRule="auto"/>
              <w:rPr>
                <w:sz w:val="22"/>
                <w:szCs w:val="28"/>
              </w:rPr>
            </w:pPr>
            <w:r>
              <w:rPr>
                <w:rFonts w:ascii="Times New Roman" w:hAnsi="Times New Roman"/>
                <w:b w:val="0"/>
                <w:sz w:val="20"/>
                <w:szCs w:val="28"/>
              </w:rPr>
              <w:t>2–3 điểm yếu ảnh hưởng nghề</w:t>
            </w:r>
          </w:p>
        </w:tc>
        <w:tc>
          <w:tcPr>
            <w:tcW w:w="3475" w:type="dxa"/>
            <w:vAlign w:val="center"/>
          </w:tcPr>
          <w:p w14:paraId="28AAA7D4">
            <w:pPr>
              <w:spacing w:after="0" w:line="240" w:lineRule="auto"/>
              <w:rPr>
                <w:sz w:val="22"/>
                <w:szCs w:val="28"/>
              </w:rPr>
            </w:pPr>
            <w:r>
              <w:rPr>
                <w:rFonts w:ascii="Times New Roman" w:hAnsi="Times New Roman"/>
                <w:b w:val="0"/>
                <w:sz w:val="20"/>
                <w:szCs w:val="28"/>
              </w:rPr>
              <w:t>Tiếng Anh chuyên ngành, giao tiếp…</w:t>
            </w:r>
          </w:p>
        </w:tc>
      </w:tr>
      <w:tr w14:paraId="29A52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35BB662F">
            <w:pPr>
              <w:spacing w:after="0" w:line="240" w:lineRule="auto"/>
              <w:rPr>
                <w:sz w:val="22"/>
                <w:szCs w:val="28"/>
              </w:rPr>
            </w:pPr>
            <w:r>
              <w:rPr>
                <w:rFonts w:ascii="Times New Roman" w:hAnsi="Times New Roman"/>
                <w:b w:val="0"/>
                <w:sz w:val="20"/>
                <w:szCs w:val="28"/>
              </w:rPr>
              <w:t>Môn học thế mạnh</w:t>
            </w:r>
          </w:p>
        </w:tc>
        <w:tc>
          <w:tcPr>
            <w:tcW w:w="3475" w:type="dxa"/>
            <w:vAlign w:val="center"/>
          </w:tcPr>
          <w:p w14:paraId="20A269A3">
            <w:pPr>
              <w:spacing w:after="0" w:line="240" w:lineRule="auto"/>
              <w:rPr>
                <w:sz w:val="22"/>
                <w:szCs w:val="28"/>
              </w:rPr>
            </w:pPr>
            <w:r>
              <w:rPr>
                <w:rFonts w:ascii="Times New Roman" w:hAnsi="Times New Roman"/>
                <w:b w:val="0"/>
                <w:sz w:val="20"/>
                <w:szCs w:val="28"/>
              </w:rPr>
              <w:t>Môn + minh chứng</w:t>
            </w:r>
          </w:p>
        </w:tc>
        <w:tc>
          <w:tcPr>
            <w:tcW w:w="3475" w:type="dxa"/>
            <w:vAlign w:val="center"/>
          </w:tcPr>
          <w:p w14:paraId="023E136C">
            <w:pPr>
              <w:spacing w:after="0" w:line="240" w:lineRule="auto"/>
              <w:rPr>
                <w:sz w:val="22"/>
                <w:szCs w:val="28"/>
              </w:rPr>
            </w:pPr>
            <w:r>
              <w:rPr>
                <w:rFonts w:ascii="Times New Roman" w:hAnsi="Times New Roman"/>
                <w:b w:val="0"/>
                <w:sz w:val="20"/>
                <w:szCs w:val="28"/>
              </w:rPr>
              <w:t>Toán 8.8; Tin dự án…</w:t>
            </w:r>
          </w:p>
        </w:tc>
      </w:tr>
      <w:tr w14:paraId="46B7B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0DEE0D4B">
            <w:pPr>
              <w:spacing w:after="0" w:line="240" w:lineRule="auto"/>
              <w:rPr>
                <w:sz w:val="22"/>
                <w:szCs w:val="28"/>
              </w:rPr>
            </w:pPr>
            <w:r>
              <w:rPr>
                <w:rFonts w:ascii="Times New Roman" w:hAnsi="Times New Roman"/>
                <w:b w:val="0"/>
                <w:sz w:val="20"/>
                <w:szCs w:val="28"/>
              </w:rPr>
              <w:t>Năng khiếu</w:t>
            </w:r>
          </w:p>
        </w:tc>
        <w:tc>
          <w:tcPr>
            <w:tcW w:w="3475" w:type="dxa"/>
            <w:vAlign w:val="center"/>
          </w:tcPr>
          <w:p w14:paraId="5A02CDD0">
            <w:pPr>
              <w:spacing w:after="0" w:line="240" w:lineRule="auto"/>
              <w:rPr>
                <w:sz w:val="22"/>
                <w:szCs w:val="28"/>
              </w:rPr>
            </w:pPr>
            <w:r>
              <w:rPr>
                <w:rFonts w:ascii="Times New Roman" w:hAnsi="Times New Roman"/>
                <w:b w:val="0"/>
                <w:sz w:val="20"/>
                <w:szCs w:val="28"/>
              </w:rPr>
              <w:t>Sản phẩm/kết quả</w:t>
            </w:r>
          </w:p>
        </w:tc>
        <w:tc>
          <w:tcPr>
            <w:tcW w:w="3475" w:type="dxa"/>
            <w:vAlign w:val="center"/>
          </w:tcPr>
          <w:p w14:paraId="558E0DA3">
            <w:pPr>
              <w:spacing w:after="0" w:line="240" w:lineRule="auto"/>
              <w:rPr>
                <w:sz w:val="22"/>
                <w:szCs w:val="28"/>
              </w:rPr>
            </w:pPr>
            <w:r>
              <w:rPr>
                <w:rFonts w:ascii="Times New Roman" w:hAnsi="Times New Roman"/>
                <w:b w:val="0"/>
                <w:sz w:val="20"/>
                <w:szCs w:val="28"/>
              </w:rPr>
              <w:t>Portfolio, giải, sản phẩm…</w:t>
            </w:r>
          </w:p>
        </w:tc>
      </w:tr>
      <w:tr w14:paraId="4CA08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5175F93B">
            <w:pPr>
              <w:spacing w:after="0" w:line="240" w:lineRule="auto"/>
              <w:rPr>
                <w:sz w:val="22"/>
                <w:szCs w:val="28"/>
              </w:rPr>
            </w:pPr>
            <w:r>
              <w:rPr>
                <w:rFonts w:ascii="Times New Roman" w:hAnsi="Times New Roman"/>
                <w:b w:val="0"/>
                <w:sz w:val="20"/>
                <w:szCs w:val="28"/>
              </w:rPr>
              <w:t>Giá trị nghề nghiệp</w:t>
            </w:r>
          </w:p>
        </w:tc>
        <w:tc>
          <w:tcPr>
            <w:tcW w:w="3475" w:type="dxa"/>
            <w:vAlign w:val="center"/>
          </w:tcPr>
          <w:p w14:paraId="3F63CBA0">
            <w:pPr>
              <w:spacing w:after="0" w:line="240" w:lineRule="auto"/>
              <w:rPr>
                <w:sz w:val="22"/>
                <w:szCs w:val="28"/>
              </w:rPr>
            </w:pPr>
            <w:r>
              <w:rPr>
                <w:rFonts w:ascii="Times New Roman" w:hAnsi="Times New Roman"/>
                <w:b w:val="0"/>
                <w:sz w:val="20"/>
                <w:szCs w:val="28"/>
              </w:rPr>
              <w:t>Top 3</w:t>
            </w:r>
          </w:p>
        </w:tc>
        <w:tc>
          <w:tcPr>
            <w:tcW w:w="3475" w:type="dxa"/>
            <w:vAlign w:val="center"/>
          </w:tcPr>
          <w:p w14:paraId="23729718">
            <w:pPr>
              <w:spacing w:after="0" w:line="240" w:lineRule="auto"/>
              <w:rPr>
                <w:sz w:val="22"/>
                <w:szCs w:val="28"/>
              </w:rPr>
            </w:pPr>
            <w:r>
              <w:rPr>
                <w:rFonts w:ascii="Times New Roman" w:hAnsi="Times New Roman"/>
                <w:b w:val="0"/>
                <w:sz w:val="20"/>
                <w:szCs w:val="28"/>
              </w:rPr>
              <w:t>Tự chủ, sáng tạo, thu nhập…</w:t>
            </w:r>
          </w:p>
        </w:tc>
      </w:tr>
      <w:tr w14:paraId="3922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184AAE31">
            <w:pPr>
              <w:spacing w:after="0" w:line="240" w:lineRule="auto"/>
              <w:rPr>
                <w:sz w:val="22"/>
                <w:szCs w:val="28"/>
              </w:rPr>
            </w:pPr>
            <w:r>
              <w:rPr>
                <w:rFonts w:ascii="Times New Roman" w:hAnsi="Times New Roman"/>
                <w:b w:val="0"/>
                <w:sz w:val="20"/>
                <w:szCs w:val="28"/>
              </w:rPr>
              <w:t>Môi trường mong muốn</w:t>
            </w:r>
          </w:p>
        </w:tc>
        <w:tc>
          <w:tcPr>
            <w:tcW w:w="3475" w:type="dxa"/>
            <w:vAlign w:val="center"/>
          </w:tcPr>
          <w:p w14:paraId="64E71F05">
            <w:pPr>
              <w:spacing w:after="0" w:line="240" w:lineRule="auto"/>
              <w:rPr>
                <w:sz w:val="22"/>
                <w:szCs w:val="28"/>
              </w:rPr>
            </w:pPr>
            <w:r>
              <w:rPr>
                <w:rFonts w:ascii="Times New Roman" w:hAnsi="Times New Roman"/>
                <w:b w:val="0"/>
                <w:sz w:val="20"/>
                <w:szCs w:val="28"/>
              </w:rPr>
              <w:t>Người/dữ liệu/máy móc/ý tưởng/quy trình</w:t>
            </w:r>
          </w:p>
        </w:tc>
        <w:tc>
          <w:tcPr>
            <w:tcW w:w="3475" w:type="dxa"/>
            <w:vAlign w:val="center"/>
          </w:tcPr>
          <w:p w14:paraId="4AE190F6">
            <w:pPr>
              <w:spacing w:after="0" w:line="240" w:lineRule="auto"/>
              <w:rPr>
                <w:sz w:val="22"/>
                <w:szCs w:val="28"/>
              </w:rPr>
            </w:pPr>
            <w:r>
              <w:rPr>
                <w:rFonts w:ascii="Times New Roman" w:hAnsi="Times New Roman"/>
                <w:b w:val="0"/>
                <w:sz w:val="20"/>
                <w:szCs w:val="28"/>
              </w:rPr>
              <w:t>Làm dự án, hybrid…</w:t>
            </w:r>
          </w:p>
        </w:tc>
      </w:tr>
      <w:tr w14:paraId="36E2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2E57F374">
            <w:pPr>
              <w:spacing w:after="0" w:line="240" w:lineRule="auto"/>
              <w:rPr>
                <w:sz w:val="22"/>
                <w:szCs w:val="28"/>
              </w:rPr>
            </w:pPr>
            <w:r>
              <w:rPr>
                <w:rFonts w:ascii="Times New Roman" w:hAnsi="Times New Roman"/>
                <w:b w:val="0"/>
                <w:sz w:val="20"/>
                <w:szCs w:val="28"/>
              </w:rPr>
              <w:t>3 nghề ưu tiên khám phá</w:t>
            </w:r>
          </w:p>
        </w:tc>
        <w:tc>
          <w:tcPr>
            <w:tcW w:w="3475" w:type="dxa"/>
            <w:vAlign w:val="center"/>
          </w:tcPr>
          <w:p w14:paraId="12873538">
            <w:pPr>
              <w:spacing w:after="0" w:line="240" w:lineRule="auto"/>
              <w:rPr>
                <w:sz w:val="22"/>
                <w:szCs w:val="28"/>
              </w:rPr>
            </w:pPr>
            <w:r>
              <w:rPr>
                <w:rFonts w:ascii="Times New Roman" w:hAnsi="Times New Roman"/>
                <w:b w:val="0"/>
                <w:sz w:val="20"/>
                <w:szCs w:val="28"/>
              </w:rPr>
              <w:t>Nghề + lý do</w:t>
            </w:r>
          </w:p>
        </w:tc>
        <w:tc>
          <w:tcPr>
            <w:tcW w:w="3475" w:type="dxa"/>
            <w:vAlign w:val="center"/>
          </w:tcPr>
          <w:p w14:paraId="64F6DD0B">
            <w:pPr>
              <w:spacing w:after="0" w:line="240" w:lineRule="auto"/>
              <w:rPr>
                <w:sz w:val="22"/>
                <w:szCs w:val="28"/>
              </w:rPr>
            </w:pPr>
            <w:r>
              <w:rPr>
                <w:rFonts w:ascii="Times New Roman" w:hAnsi="Times New Roman"/>
                <w:b w:val="0"/>
                <w:sz w:val="20"/>
                <w:szCs w:val="28"/>
              </w:rPr>
              <w:t>Data analyst, UX, AI…</w:t>
            </w:r>
          </w:p>
        </w:tc>
      </w:tr>
      <w:tr w14:paraId="3838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2A1C4A0A">
            <w:pPr>
              <w:spacing w:after="0" w:line="240" w:lineRule="auto"/>
              <w:rPr>
                <w:sz w:val="22"/>
                <w:szCs w:val="28"/>
              </w:rPr>
            </w:pPr>
            <w:r>
              <w:rPr>
                <w:rFonts w:ascii="Times New Roman" w:hAnsi="Times New Roman"/>
                <w:b w:val="0"/>
                <w:sz w:val="20"/>
                <w:szCs w:val="28"/>
              </w:rPr>
              <w:t>3 nghề gần</w:t>
            </w:r>
          </w:p>
        </w:tc>
        <w:tc>
          <w:tcPr>
            <w:tcW w:w="3475" w:type="dxa"/>
            <w:vAlign w:val="center"/>
          </w:tcPr>
          <w:p w14:paraId="4082BBF4">
            <w:pPr>
              <w:spacing w:after="0" w:line="240" w:lineRule="auto"/>
              <w:rPr>
                <w:sz w:val="22"/>
                <w:szCs w:val="28"/>
              </w:rPr>
            </w:pPr>
            <w:r>
              <w:rPr>
                <w:rFonts w:ascii="Times New Roman" w:hAnsi="Times New Roman"/>
                <w:b w:val="0"/>
                <w:sz w:val="20"/>
                <w:szCs w:val="28"/>
              </w:rPr>
              <w:t>Phương án thay thế</w:t>
            </w:r>
          </w:p>
        </w:tc>
        <w:tc>
          <w:tcPr>
            <w:tcW w:w="3475" w:type="dxa"/>
            <w:vAlign w:val="center"/>
          </w:tcPr>
          <w:p w14:paraId="410B79E3">
            <w:pPr>
              <w:spacing w:after="0" w:line="240" w:lineRule="auto"/>
              <w:rPr>
                <w:sz w:val="22"/>
                <w:szCs w:val="28"/>
              </w:rPr>
            </w:pPr>
            <w:r>
              <w:rPr>
                <w:rFonts w:ascii="Times New Roman" w:hAnsi="Times New Roman"/>
                <w:b w:val="0"/>
                <w:sz w:val="20"/>
                <w:szCs w:val="28"/>
              </w:rPr>
              <w:t>Business analyst, BI, software…</w:t>
            </w:r>
          </w:p>
        </w:tc>
      </w:tr>
      <w:tr w14:paraId="7D58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vAlign w:val="center"/>
          </w:tcPr>
          <w:p w14:paraId="5EF2B758">
            <w:pPr>
              <w:spacing w:after="0" w:line="240" w:lineRule="auto"/>
              <w:rPr>
                <w:sz w:val="22"/>
                <w:szCs w:val="28"/>
              </w:rPr>
            </w:pPr>
            <w:r>
              <w:rPr>
                <w:rFonts w:ascii="Times New Roman" w:hAnsi="Times New Roman"/>
                <w:b w:val="0"/>
                <w:sz w:val="20"/>
                <w:szCs w:val="28"/>
              </w:rPr>
              <w:t>Trải nghiệm tiếp theo</w:t>
            </w:r>
          </w:p>
        </w:tc>
        <w:tc>
          <w:tcPr>
            <w:tcW w:w="3475" w:type="dxa"/>
            <w:vAlign w:val="center"/>
          </w:tcPr>
          <w:p w14:paraId="6CFE0826">
            <w:pPr>
              <w:spacing w:after="0" w:line="240" w:lineRule="auto"/>
              <w:rPr>
                <w:sz w:val="22"/>
                <w:szCs w:val="28"/>
              </w:rPr>
            </w:pPr>
            <w:r>
              <w:rPr>
                <w:rFonts w:ascii="Times New Roman" w:hAnsi="Times New Roman"/>
                <w:b w:val="0"/>
                <w:sz w:val="20"/>
                <w:szCs w:val="28"/>
              </w:rPr>
              <w:t>Một việc cụ thể trong 30 ngày</w:t>
            </w:r>
          </w:p>
        </w:tc>
        <w:tc>
          <w:tcPr>
            <w:tcW w:w="3475" w:type="dxa"/>
            <w:vAlign w:val="center"/>
          </w:tcPr>
          <w:p w14:paraId="45F29D85">
            <w:pPr>
              <w:spacing w:after="0" w:line="240" w:lineRule="auto"/>
              <w:rPr>
                <w:sz w:val="22"/>
                <w:szCs w:val="28"/>
              </w:rPr>
            </w:pPr>
            <w:r>
              <w:rPr>
                <w:rFonts w:ascii="Times New Roman" w:hAnsi="Times New Roman"/>
                <w:b w:val="0"/>
                <w:sz w:val="20"/>
                <w:szCs w:val="28"/>
              </w:rPr>
              <w:t>Làm dashboard + phỏng vấn người làm nghề.</w:t>
            </w:r>
          </w:p>
        </w:tc>
      </w:tr>
    </w:tbl>
    <w:p w14:paraId="4E84B302">
      <w:pPr>
        <w:spacing w:after="20"/>
        <w:rPr>
          <w:sz w:val="22"/>
          <w:szCs w:val="28"/>
        </w:rPr>
      </w:pPr>
    </w:p>
    <w:p w14:paraId="6A6B4F2B">
      <w:pPr>
        <w:pStyle w:val="2"/>
        <w:rPr>
          <w:sz w:val="36"/>
          <w:szCs w:val="36"/>
        </w:rPr>
      </w:pPr>
      <w:r>
        <w:rPr>
          <w:sz w:val="36"/>
          <w:szCs w:val="36"/>
        </w:rPr>
        <w:t>X. PHIẾU TỰ ĐÁNH GIÁ RIASEC – BẢN THỰC HÀNH CHO THPT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2606"/>
        <w:gridCol w:w="2606"/>
        <w:gridCol w:w="2606"/>
      </w:tblGrid>
      <w:tr w14:paraId="5855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shd w:val="clear" w:color="auto" w:fill="D9EAF7"/>
            <w:vAlign w:val="center"/>
          </w:tcPr>
          <w:p w14:paraId="78542440">
            <w:pPr>
              <w:spacing w:after="0" w:line="240" w:lineRule="auto"/>
              <w:rPr>
                <w:sz w:val="22"/>
                <w:szCs w:val="28"/>
              </w:rPr>
            </w:pPr>
            <w:r>
              <w:rPr>
                <w:rFonts w:ascii="Times New Roman" w:hAnsi="Times New Roman"/>
                <w:b/>
                <w:sz w:val="20"/>
                <w:szCs w:val="28"/>
              </w:rPr>
              <w:t>Nhóm</w:t>
            </w:r>
          </w:p>
        </w:tc>
        <w:tc>
          <w:tcPr>
            <w:tcW w:w="2606" w:type="dxa"/>
            <w:shd w:val="clear" w:color="auto" w:fill="D9EAF7"/>
            <w:vAlign w:val="center"/>
          </w:tcPr>
          <w:p w14:paraId="299AFBBE">
            <w:pPr>
              <w:spacing w:after="0" w:line="240" w:lineRule="auto"/>
              <w:rPr>
                <w:sz w:val="22"/>
                <w:szCs w:val="28"/>
              </w:rPr>
            </w:pPr>
            <w:r>
              <w:rPr>
                <w:rFonts w:ascii="Times New Roman" w:hAnsi="Times New Roman"/>
                <w:b/>
                <w:sz w:val="20"/>
                <w:szCs w:val="28"/>
              </w:rPr>
              <w:t>Mệnh đề</w:t>
            </w:r>
          </w:p>
        </w:tc>
        <w:tc>
          <w:tcPr>
            <w:tcW w:w="2606" w:type="dxa"/>
            <w:shd w:val="clear" w:color="auto" w:fill="D9EAF7"/>
            <w:vAlign w:val="center"/>
          </w:tcPr>
          <w:p w14:paraId="132C9337">
            <w:pPr>
              <w:spacing w:after="0" w:line="240" w:lineRule="auto"/>
              <w:rPr>
                <w:sz w:val="22"/>
                <w:szCs w:val="28"/>
              </w:rPr>
            </w:pPr>
            <w:r>
              <w:rPr>
                <w:rFonts w:ascii="Times New Roman" w:hAnsi="Times New Roman"/>
                <w:b/>
                <w:sz w:val="20"/>
                <w:szCs w:val="28"/>
              </w:rPr>
              <w:t>Điểm 1–5</w:t>
            </w:r>
          </w:p>
        </w:tc>
        <w:tc>
          <w:tcPr>
            <w:tcW w:w="2606" w:type="dxa"/>
            <w:shd w:val="clear" w:color="auto" w:fill="D9EAF7"/>
            <w:vAlign w:val="center"/>
          </w:tcPr>
          <w:p w14:paraId="05365690">
            <w:pPr>
              <w:spacing w:after="0" w:line="240" w:lineRule="auto"/>
              <w:rPr>
                <w:sz w:val="22"/>
                <w:szCs w:val="28"/>
              </w:rPr>
            </w:pPr>
            <w:r>
              <w:rPr>
                <w:rFonts w:ascii="Times New Roman" w:hAnsi="Times New Roman"/>
                <w:b/>
                <w:sz w:val="20"/>
                <w:szCs w:val="28"/>
              </w:rPr>
              <w:t>Ghi chú</w:t>
            </w:r>
          </w:p>
        </w:tc>
      </w:tr>
      <w:tr w14:paraId="4EE66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59D85539">
            <w:pPr>
              <w:spacing w:after="0" w:line="240" w:lineRule="auto"/>
              <w:rPr>
                <w:sz w:val="22"/>
                <w:szCs w:val="28"/>
              </w:rPr>
            </w:pPr>
            <w:r>
              <w:rPr>
                <w:rFonts w:ascii="Times New Roman" w:hAnsi="Times New Roman"/>
                <w:b w:val="0"/>
                <w:sz w:val="20"/>
                <w:szCs w:val="28"/>
              </w:rPr>
              <w:t>R</w:t>
            </w:r>
          </w:p>
        </w:tc>
        <w:tc>
          <w:tcPr>
            <w:tcW w:w="2606" w:type="dxa"/>
            <w:vAlign w:val="center"/>
          </w:tcPr>
          <w:p w14:paraId="6089ACC4">
            <w:pPr>
              <w:spacing w:after="0" w:line="240" w:lineRule="auto"/>
              <w:rPr>
                <w:sz w:val="22"/>
                <w:szCs w:val="28"/>
              </w:rPr>
            </w:pPr>
            <w:r>
              <w:rPr>
                <w:rFonts w:ascii="Times New Roman" w:hAnsi="Times New Roman"/>
                <w:b w:val="0"/>
                <w:sz w:val="20"/>
                <w:szCs w:val="28"/>
              </w:rPr>
              <w:t>Tôi thích lắp ráp/sửa chữa hoặc tìm hiểu cấu tạo của đồ vật, máy móc.</w:t>
            </w:r>
          </w:p>
        </w:tc>
        <w:tc>
          <w:tcPr>
            <w:tcW w:w="2606" w:type="dxa"/>
            <w:vAlign w:val="center"/>
          </w:tcPr>
          <w:p w14:paraId="7BE22FA4">
            <w:pPr>
              <w:spacing w:after="0" w:line="240" w:lineRule="auto"/>
              <w:rPr>
                <w:sz w:val="22"/>
                <w:szCs w:val="28"/>
              </w:rPr>
            </w:pPr>
            <w:r>
              <w:rPr>
                <w:rFonts w:ascii="Times New Roman" w:hAnsi="Times New Roman"/>
                <w:b w:val="0"/>
                <w:sz w:val="20"/>
                <w:szCs w:val="28"/>
              </w:rPr>
              <w:t>1–5</w:t>
            </w:r>
          </w:p>
        </w:tc>
        <w:tc>
          <w:tcPr>
            <w:tcW w:w="2606" w:type="dxa"/>
            <w:vAlign w:val="center"/>
          </w:tcPr>
          <w:p w14:paraId="0E4866B0">
            <w:pPr>
              <w:spacing w:after="0" w:line="240" w:lineRule="auto"/>
              <w:rPr>
                <w:sz w:val="22"/>
                <w:szCs w:val="28"/>
              </w:rPr>
            </w:pPr>
          </w:p>
        </w:tc>
      </w:tr>
      <w:tr w14:paraId="4E62B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130663E">
            <w:pPr>
              <w:spacing w:after="0" w:line="240" w:lineRule="auto"/>
              <w:rPr>
                <w:sz w:val="22"/>
                <w:szCs w:val="28"/>
              </w:rPr>
            </w:pPr>
            <w:r>
              <w:rPr>
                <w:rFonts w:ascii="Times New Roman" w:hAnsi="Times New Roman"/>
                <w:b w:val="0"/>
                <w:sz w:val="20"/>
                <w:szCs w:val="28"/>
              </w:rPr>
              <w:t>R</w:t>
            </w:r>
          </w:p>
        </w:tc>
        <w:tc>
          <w:tcPr>
            <w:tcW w:w="2606" w:type="dxa"/>
            <w:vAlign w:val="center"/>
          </w:tcPr>
          <w:p w14:paraId="454C7ACF">
            <w:pPr>
              <w:spacing w:after="0" w:line="240" w:lineRule="auto"/>
              <w:rPr>
                <w:sz w:val="22"/>
                <w:szCs w:val="28"/>
              </w:rPr>
            </w:pPr>
            <w:r>
              <w:rPr>
                <w:rFonts w:ascii="Times New Roman" w:hAnsi="Times New Roman"/>
                <w:b w:val="0"/>
                <w:sz w:val="20"/>
                <w:szCs w:val="28"/>
              </w:rPr>
              <w:t>Tôi thích làm thí nghiệm hoặc dự án có sản phẩm vật chất cụ thể.</w:t>
            </w:r>
          </w:p>
        </w:tc>
        <w:tc>
          <w:tcPr>
            <w:tcW w:w="2606" w:type="dxa"/>
            <w:vAlign w:val="center"/>
          </w:tcPr>
          <w:p w14:paraId="115DCF64">
            <w:pPr>
              <w:spacing w:after="0" w:line="240" w:lineRule="auto"/>
              <w:rPr>
                <w:sz w:val="22"/>
                <w:szCs w:val="28"/>
              </w:rPr>
            </w:pPr>
            <w:r>
              <w:rPr>
                <w:rFonts w:ascii="Times New Roman" w:hAnsi="Times New Roman"/>
                <w:b w:val="0"/>
                <w:sz w:val="20"/>
                <w:szCs w:val="28"/>
              </w:rPr>
              <w:t>1–5</w:t>
            </w:r>
          </w:p>
        </w:tc>
        <w:tc>
          <w:tcPr>
            <w:tcW w:w="2606" w:type="dxa"/>
            <w:vAlign w:val="center"/>
          </w:tcPr>
          <w:p w14:paraId="152661AA">
            <w:pPr>
              <w:spacing w:after="0" w:line="240" w:lineRule="auto"/>
              <w:rPr>
                <w:sz w:val="22"/>
                <w:szCs w:val="28"/>
              </w:rPr>
            </w:pPr>
          </w:p>
        </w:tc>
      </w:tr>
      <w:tr w14:paraId="45FA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60C4A675">
            <w:pPr>
              <w:spacing w:after="0" w:line="240" w:lineRule="auto"/>
              <w:rPr>
                <w:sz w:val="22"/>
                <w:szCs w:val="28"/>
              </w:rPr>
            </w:pPr>
            <w:r>
              <w:rPr>
                <w:rFonts w:ascii="Times New Roman" w:hAnsi="Times New Roman"/>
                <w:b w:val="0"/>
                <w:sz w:val="20"/>
                <w:szCs w:val="28"/>
              </w:rPr>
              <w:t>R</w:t>
            </w:r>
          </w:p>
        </w:tc>
        <w:tc>
          <w:tcPr>
            <w:tcW w:w="2606" w:type="dxa"/>
            <w:vAlign w:val="center"/>
          </w:tcPr>
          <w:p w14:paraId="6BFBA0BF">
            <w:pPr>
              <w:spacing w:after="0" w:line="240" w:lineRule="auto"/>
              <w:rPr>
                <w:sz w:val="22"/>
                <w:szCs w:val="28"/>
              </w:rPr>
            </w:pPr>
            <w:r>
              <w:rPr>
                <w:rFonts w:ascii="Times New Roman" w:hAnsi="Times New Roman"/>
                <w:b w:val="0"/>
                <w:sz w:val="20"/>
                <w:szCs w:val="28"/>
              </w:rPr>
              <w:t>Tôi thích sử dụng dụng cụ, thiết bị, phần mềm kỹ thuật để tạo ra thứ gì đó.</w:t>
            </w:r>
          </w:p>
        </w:tc>
        <w:tc>
          <w:tcPr>
            <w:tcW w:w="2606" w:type="dxa"/>
            <w:vAlign w:val="center"/>
          </w:tcPr>
          <w:p w14:paraId="042C812F">
            <w:pPr>
              <w:spacing w:after="0" w:line="240" w:lineRule="auto"/>
              <w:rPr>
                <w:sz w:val="22"/>
                <w:szCs w:val="28"/>
              </w:rPr>
            </w:pPr>
            <w:r>
              <w:rPr>
                <w:rFonts w:ascii="Times New Roman" w:hAnsi="Times New Roman"/>
                <w:b w:val="0"/>
                <w:sz w:val="20"/>
                <w:szCs w:val="28"/>
              </w:rPr>
              <w:t>1–5</w:t>
            </w:r>
          </w:p>
        </w:tc>
        <w:tc>
          <w:tcPr>
            <w:tcW w:w="2606" w:type="dxa"/>
            <w:vAlign w:val="center"/>
          </w:tcPr>
          <w:p w14:paraId="7633A3C9">
            <w:pPr>
              <w:spacing w:after="0" w:line="240" w:lineRule="auto"/>
              <w:rPr>
                <w:sz w:val="22"/>
                <w:szCs w:val="28"/>
              </w:rPr>
            </w:pPr>
          </w:p>
        </w:tc>
      </w:tr>
      <w:tr w14:paraId="628D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6E926E27">
            <w:pPr>
              <w:spacing w:after="0" w:line="240" w:lineRule="auto"/>
              <w:rPr>
                <w:sz w:val="22"/>
                <w:szCs w:val="28"/>
              </w:rPr>
            </w:pPr>
            <w:r>
              <w:rPr>
                <w:rFonts w:ascii="Times New Roman" w:hAnsi="Times New Roman"/>
                <w:b w:val="0"/>
                <w:sz w:val="20"/>
                <w:szCs w:val="28"/>
              </w:rPr>
              <w:t>R</w:t>
            </w:r>
          </w:p>
        </w:tc>
        <w:tc>
          <w:tcPr>
            <w:tcW w:w="2606" w:type="dxa"/>
            <w:vAlign w:val="center"/>
          </w:tcPr>
          <w:p w14:paraId="00B7067B">
            <w:pPr>
              <w:spacing w:after="0" w:line="240" w:lineRule="auto"/>
              <w:rPr>
                <w:sz w:val="22"/>
                <w:szCs w:val="28"/>
              </w:rPr>
            </w:pPr>
            <w:r>
              <w:rPr>
                <w:rFonts w:ascii="Times New Roman" w:hAnsi="Times New Roman"/>
                <w:b w:val="0"/>
                <w:sz w:val="20"/>
                <w:szCs w:val="28"/>
              </w:rPr>
              <w:t>Tôi thích hoạt động ngoài hiện trường hơn ngồi thảo luận suốt thời gian dài.</w:t>
            </w:r>
          </w:p>
        </w:tc>
        <w:tc>
          <w:tcPr>
            <w:tcW w:w="2606" w:type="dxa"/>
            <w:vAlign w:val="center"/>
          </w:tcPr>
          <w:p w14:paraId="4A5EA73F">
            <w:pPr>
              <w:spacing w:after="0" w:line="240" w:lineRule="auto"/>
              <w:rPr>
                <w:sz w:val="22"/>
                <w:szCs w:val="28"/>
              </w:rPr>
            </w:pPr>
            <w:r>
              <w:rPr>
                <w:rFonts w:ascii="Times New Roman" w:hAnsi="Times New Roman"/>
                <w:b w:val="0"/>
                <w:sz w:val="20"/>
                <w:szCs w:val="28"/>
              </w:rPr>
              <w:t>1–5</w:t>
            </w:r>
          </w:p>
        </w:tc>
        <w:tc>
          <w:tcPr>
            <w:tcW w:w="2606" w:type="dxa"/>
            <w:vAlign w:val="center"/>
          </w:tcPr>
          <w:p w14:paraId="1C22C7EC">
            <w:pPr>
              <w:spacing w:after="0" w:line="240" w:lineRule="auto"/>
              <w:rPr>
                <w:sz w:val="22"/>
                <w:szCs w:val="28"/>
              </w:rPr>
            </w:pPr>
          </w:p>
        </w:tc>
      </w:tr>
      <w:tr w14:paraId="35A6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4DA7E657">
            <w:pPr>
              <w:spacing w:after="0" w:line="240" w:lineRule="auto"/>
              <w:rPr>
                <w:sz w:val="22"/>
                <w:szCs w:val="28"/>
              </w:rPr>
            </w:pPr>
            <w:r>
              <w:rPr>
                <w:rFonts w:ascii="Times New Roman" w:hAnsi="Times New Roman"/>
                <w:b w:val="0"/>
                <w:sz w:val="20"/>
                <w:szCs w:val="28"/>
              </w:rPr>
              <w:t>R</w:t>
            </w:r>
          </w:p>
        </w:tc>
        <w:tc>
          <w:tcPr>
            <w:tcW w:w="2606" w:type="dxa"/>
            <w:vAlign w:val="center"/>
          </w:tcPr>
          <w:p w14:paraId="7D196891">
            <w:pPr>
              <w:spacing w:after="0" w:line="240" w:lineRule="auto"/>
              <w:rPr>
                <w:sz w:val="22"/>
                <w:szCs w:val="28"/>
              </w:rPr>
            </w:pPr>
            <w:r>
              <w:rPr>
                <w:rFonts w:ascii="Times New Roman" w:hAnsi="Times New Roman"/>
                <w:b w:val="0"/>
                <w:sz w:val="20"/>
                <w:szCs w:val="28"/>
              </w:rPr>
              <w:t>Tôi thích nhìn thấy kết quả trực tiếp từ việc mình làm.</w:t>
            </w:r>
          </w:p>
        </w:tc>
        <w:tc>
          <w:tcPr>
            <w:tcW w:w="2606" w:type="dxa"/>
            <w:vAlign w:val="center"/>
          </w:tcPr>
          <w:p w14:paraId="4E19A80D">
            <w:pPr>
              <w:spacing w:after="0" w:line="240" w:lineRule="auto"/>
              <w:rPr>
                <w:sz w:val="22"/>
                <w:szCs w:val="28"/>
              </w:rPr>
            </w:pPr>
            <w:r>
              <w:rPr>
                <w:rFonts w:ascii="Times New Roman" w:hAnsi="Times New Roman"/>
                <w:b w:val="0"/>
                <w:sz w:val="20"/>
                <w:szCs w:val="28"/>
              </w:rPr>
              <w:t>1–5</w:t>
            </w:r>
          </w:p>
        </w:tc>
        <w:tc>
          <w:tcPr>
            <w:tcW w:w="2606" w:type="dxa"/>
            <w:vAlign w:val="center"/>
          </w:tcPr>
          <w:p w14:paraId="455F589A">
            <w:pPr>
              <w:spacing w:after="0" w:line="240" w:lineRule="auto"/>
              <w:rPr>
                <w:sz w:val="22"/>
                <w:szCs w:val="28"/>
              </w:rPr>
            </w:pPr>
          </w:p>
        </w:tc>
      </w:tr>
      <w:tr w14:paraId="1126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764F083E">
            <w:pPr>
              <w:spacing w:after="0" w:line="240" w:lineRule="auto"/>
              <w:rPr>
                <w:sz w:val="22"/>
                <w:szCs w:val="28"/>
              </w:rPr>
            </w:pPr>
            <w:r>
              <w:rPr>
                <w:rFonts w:ascii="Times New Roman" w:hAnsi="Times New Roman"/>
                <w:b w:val="0"/>
                <w:sz w:val="20"/>
                <w:szCs w:val="28"/>
              </w:rPr>
              <w:t>I</w:t>
            </w:r>
          </w:p>
        </w:tc>
        <w:tc>
          <w:tcPr>
            <w:tcW w:w="2606" w:type="dxa"/>
            <w:vAlign w:val="center"/>
          </w:tcPr>
          <w:p w14:paraId="7769D69C">
            <w:pPr>
              <w:spacing w:after="0" w:line="240" w:lineRule="auto"/>
              <w:rPr>
                <w:sz w:val="22"/>
                <w:szCs w:val="28"/>
              </w:rPr>
            </w:pPr>
            <w:r>
              <w:rPr>
                <w:rFonts w:ascii="Times New Roman" w:hAnsi="Times New Roman"/>
                <w:b w:val="0"/>
                <w:sz w:val="20"/>
                <w:szCs w:val="28"/>
              </w:rPr>
              <w:t>Tôi thường muốn biết nguyên nhân thật sự của một hiện tượng.</w:t>
            </w:r>
          </w:p>
        </w:tc>
        <w:tc>
          <w:tcPr>
            <w:tcW w:w="2606" w:type="dxa"/>
            <w:vAlign w:val="center"/>
          </w:tcPr>
          <w:p w14:paraId="4E0ADBE4">
            <w:pPr>
              <w:spacing w:after="0" w:line="240" w:lineRule="auto"/>
              <w:rPr>
                <w:sz w:val="22"/>
                <w:szCs w:val="28"/>
              </w:rPr>
            </w:pPr>
            <w:r>
              <w:rPr>
                <w:rFonts w:ascii="Times New Roman" w:hAnsi="Times New Roman"/>
                <w:b w:val="0"/>
                <w:sz w:val="20"/>
                <w:szCs w:val="28"/>
              </w:rPr>
              <w:t>1–5</w:t>
            </w:r>
          </w:p>
        </w:tc>
        <w:tc>
          <w:tcPr>
            <w:tcW w:w="2606" w:type="dxa"/>
            <w:vAlign w:val="center"/>
          </w:tcPr>
          <w:p w14:paraId="609D0E40">
            <w:pPr>
              <w:spacing w:after="0" w:line="240" w:lineRule="auto"/>
              <w:rPr>
                <w:sz w:val="22"/>
                <w:szCs w:val="28"/>
              </w:rPr>
            </w:pPr>
          </w:p>
        </w:tc>
      </w:tr>
      <w:tr w14:paraId="11BB9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53A4C7B9">
            <w:pPr>
              <w:spacing w:after="0" w:line="240" w:lineRule="auto"/>
              <w:rPr>
                <w:sz w:val="22"/>
                <w:szCs w:val="28"/>
              </w:rPr>
            </w:pPr>
            <w:r>
              <w:rPr>
                <w:rFonts w:ascii="Times New Roman" w:hAnsi="Times New Roman"/>
                <w:b w:val="0"/>
                <w:sz w:val="20"/>
                <w:szCs w:val="28"/>
              </w:rPr>
              <w:t>I</w:t>
            </w:r>
          </w:p>
        </w:tc>
        <w:tc>
          <w:tcPr>
            <w:tcW w:w="2606" w:type="dxa"/>
            <w:vAlign w:val="center"/>
          </w:tcPr>
          <w:p w14:paraId="6A22AFC8">
            <w:pPr>
              <w:spacing w:after="0" w:line="240" w:lineRule="auto"/>
              <w:rPr>
                <w:sz w:val="22"/>
                <w:szCs w:val="28"/>
              </w:rPr>
            </w:pPr>
            <w:r>
              <w:rPr>
                <w:rFonts w:ascii="Times New Roman" w:hAnsi="Times New Roman"/>
                <w:b w:val="0"/>
                <w:sz w:val="20"/>
                <w:szCs w:val="28"/>
              </w:rPr>
              <w:t>Tôi thích bài toán khó hơn là bài tập chỉ cần làm theo mẫu.</w:t>
            </w:r>
          </w:p>
        </w:tc>
        <w:tc>
          <w:tcPr>
            <w:tcW w:w="2606" w:type="dxa"/>
            <w:vAlign w:val="center"/>
          </w:tcPr>
          <w:p w14:paraId="1333D04A">
            <w:pPr>
              <w:spacing w:after="0" w:line="240" w:lineRule="auto"/>
              <w:rPr>
                <w:sz w:val="22"/>
                <w:szCs w:val="28"/>
              </w:rPr>
            </w:pPr>
            <w:r>
              <w:rPr>
                <w:rFonts w:ascii="Times New Roman" w:hAnsi="Times New Roman"/>
                <w:b w:val="0"/>
                <w:sz w:val="20"/>
                <w:szCs w:val="28"/>
              </w:rPr>
              <w:t>1–5</w:t>
            </w:r>
          </w:p>
        </w:tc>
        <w:tc>
          <w:tcPr>
            <w:tcW w:w="2606" w:type="dxa"/>
            <w:vAlign w:val="center"/>
          </w:tcPr>
          <w:p w14:paraId="4D2D63D5">
            <w:pPr>
              <w:spacing w:after="0" w:line="240" w:lineRule="auto"/>
              <w:rPr>
                <w:sz w:val="22"/>
                <w:szCs w:val="28"/>
              </w:rPr>
            </w:pPr>
          </w:p>
        </w:tc>
      </w:tr>
      <w:tr w14:paraId="58022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6E6DE0FA">
            <w:pPr>
              <w:spacing w:after="0" w:line="240" w:lineRule="auto"/>
              <w:rPr>
                <w:sz w:val="22"/>
                <w:szCs w:val="28"/>
              </w:rPr>
            </w:pPr>
            <w:r>
              <w:rPr>
                <w:rFonts w:ascii="Times New Roman" w:hAnsi="Times New Roman"/>
                <w:b w:val="0"/>
                <w:sz w:val="20"/>
                <w:szCs w:val="28"/>
              </w:rPr>
              <w:t>I</w:t>
            </w:r>
          </w:p>
        </w:tc>
        <w:tc>
          <w:tcPr>
            <w:tcW w:w="2606" w:type="dxa"/>
            <w:vAlign w:val="center"/>
          </w:tcPr>
          <w:p w14:paraId="76100379">
            <w:pPr>
              <w:spacing w:after="0" w:line="240" w:lineRule="auto"/>
              <w:rPr>
                <w:sz w:val="22"/>
                <w:szCs w:val="28"/>
              </w:rPr>
            </w:pPr>
            <w:r>
              <w:rPr>
                <w:rFonts w:ascii="Times New Roman" w:hAnsi="Times New Roman"/>
                <w:b w:val="0"/>
                <w:sz w:val="20"/>
                <w:szCs w:val="28"/>
              </w:rPr>
              <w:t>Tôi thích phân tích dữ liệu, tìm quy luật hoặc kiểm chứng giả thuyết.</w:t>
            </w:r>
          </w:p>
        </w:tc>
        <w:tc>
          <w:tcPr>
            <w:tcW w:w="2606" w:type="dxa"/>
            <w:vAlign w:val="center"/>
          </w:tcPr>
          <w:p w14:paraId="57E70BF8">
            <w:pPr>
              <w:spacing w:after="0" w:line="240" w:lineRule="auto"/>
              <w:rPr>
                <w:sz w:val="22"/>
                <w:szCs w:val="28"/>
              </w:rPr>
            </w:pPr>
            <w:r>
              <w:rPr>
                <w:rFonts w:ascii="Times New Roman" w:hAnsi="Times New Roman"/>
                <w:b w:val="0"/>
                <w:sz w:val="20"/>
                <w:szCs w:val="28"/>
              </w:rPr>
              <w:t>1–5</w:t>
            </w:r>
          </w:p>
        </w:tc>
        <w:tc>
          <w:tcPr>
            <w:tcW w:w="2606" w:type="dxa"/>
            <w:vAlign w:val="center"/>
          </w:tcPr>
          <w:p w14:paraId="3748B156">
            <w:pPr>
              <w:spacing w:after="0" w:line="240" w:lineRule="auto"/>
              <w:rPr>
                <w:sz w:val="22"/>
                <w:szCs w:val="28"/>
              </w:rPr>
            </w:pPr>
          </w:p>
        </w:tc>
      </w:tr>
      <w:tr w14:paraId="0510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3A67A5C1">
            <w:pPr>
              <w:spacing w:after="0" w:line="240" w:lineRule="auto"/>
              <w:rPr>
                <w:sz w:val="22"/>
                <w:szCs w:val="28"/>
              </w:rPr>
            </w:pPr>
            <w:r>
              <w:rPr>
                <w:rFonts w:ascii="Times New Roman" w:hAnsi="Times New Roman"/>
                <w:b w:val="0"/>
                <w:sz w:val="20"/>
                <w:szCs w:val="28"/>
              </w:rPr>
              <w:t>I</w:t>
            </w:r>
          </w:p>
        </w:tc>
        <w:tc>
          <w:tcPr>
            <w:tcW w:w="2606" w:type="dxa"/>
            <w:vAlign w:val="center"/>
          </w:tcPr>
          <w:p w14:paraId="216D920D">
            <w:pPr>
              <w:spacing w:after="0" w:line="240" w:lineRule="auto"/>
              <w:rPr>
                <w:sz w:val="22"/>
                <w:szCs w:val="28"/>
              </w:rPr>
            </w:pPr>
            <w:r>
              <w:rPr>
                <w:rFonts w:ascii="Times New Roman" w:hAnsi="Times New Roman"/>
                <w:b w:val="0"/>
                <w:sz w:val="20"/>
                <w:szCs w:val="28"/>
              </w:rPr>
              <w:t>Tôi có thể tập trung lâu để giải quyết một vấn đề trí tuệ.</w:t>
            </w:r>
          </w:p>
        </w:tc>
        <w:tc>
          <w:tcPr>
            <w:tcW w:w="2606" w:type="dxa"/>
            <w:vAlign w:val="center"/>
          </w:tcPr>
          <w:p w14:paraId="7504229C">
            <w:pPr>
              <w:spacing w:after="0" w:line="240" w:lineRule="auto"/>
              <w:rPr>
                <w:sz w:val="22"/>
                <w:szCs w:val="28"/>
              </w:rPr>
            </w:pPr>
            <w:r>
              <w:rPr>
                <w:rFonts w:ascii="Times New Roman" w:hAnsi="Times New Roman"/>
                <w:b w:val="0"/>
                <w:sz w:val="20"/>
                <w:szCs w:val="28"/>
              </w:rPr>
              <w:t>1–5</w:t>
            </w:r>
          </w:p>
        </w:tc>
        <w:tc>
          <w:tcPr>
            <w:tcW w:w="2606" w:type="dxa"/>
            <w:vAlign w:val="center"/>
          </w:tcPr>
          <w:p w14:paraId="48B314F8">
            <w:pPr>
              <w:spacing w:after="0" w:line="240" w:lineRule="auto"/>
              <w:rPr>
                <w:sz w:val="22"/>
                <w:szCs w:val="28"/>
              </w:rPr>
            </w:pPr>
          </w:p>
        </w:tc>
      </w:tr>
      <w:tr w14:paraId="0E81F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48FBAE00">
            <w:pPr>
              <w:spacing w:after="0" w:line="240" w:lineRule="auto"/>
              <w:rPr>
                <w:sz w:val="22"/>
                <w:szCs w:val="28"/>
              </w:rPr>
            </w:pPr>
            <w:r>
              <w:rPr>
                <w:rFonts w:ascii="Times New Roman" w:hAnsi="Times New Roman"/>
                <w:b w:val="0"/>
                <w:sz w:val="20"/>
                <w:szCs w:val="28"/>
              </w:rPr>
              <w:t>I</w:t>
            </w:r>
          </w:p>
        </w:tc>
        <w:tc>
          <w:tcPr>
            <w:tcW w:w="2606" w:type="dxa"/>
            <w:vAlign w:val="center"/>
          </w:tcPr>
          <w:p w14:paraId="628CB863">
            <w:pPr>
              <w:spacing w:after="0" w:line="240" w:lineRule="auto"/>
              <w:rPr>
                <w:sz w:val="22"/>
                <w:szCs w:val="28"/>
              </w:rPr>
            </w:pPr>
            <w:r>
              <w:rPr>
                <w:rFonts w:ascii="Times New Roman" w:hAnsi="Times New Roman"/>
                <w:b w:val="0"/>
                <w:sz w:val="20"/>
                <w:szCs w:val="28"/>
              </w:rPr>
              <w:t>Tôi thích nghiên cứu sâu một chủ đề ngay cả khi chưa có đáp án.</w:t>
            </w:r>
          </w:p>
        </w:tc>
        <w:tc>
          <w:tcPr>
            <w:tcW w:w="2606" w:type="dxa"/>
            <w:vAlign w:val="center"/>
          </w:tcPr>
          <w:p w14:paraId="4033D064">
            <w:pPr>
              <w:spacing w:after="0" w:line="240" w:lineRule="auto"/>
              <w:rPr>
                <w:sz w:val="22"/>
                <w:szCs w:val="28"/>
              </w:rPr>
            </w:pPr>
            <w:r>
              <w:rPr>
                <w:rFonts w:ascii="Times New Roman" w:hAnsi="Times New Roman"/>
                <w:b w:val="0"/>
                <w:sz w:val="20"/>
                <w:szCs w:val="28"/>
              </w:rPr>
              <w:t>1–5</w:t>
            </w:r>
          </w:p>
        </w:tc>
        <w:tc>
          <w:tcPr>
            <w:tcW w:w="2606" w:type="dxa"/>
            <w:vAlign w:val="center"/>
          </w:tcPr>
          <w:p w14:paraId="12EA9783">
            <w:pPr>
              <w:spacing w:after="0" w:line="240" w:lineRule="auto"/>
              <w:rPr>
                <w:sz w:val="22"/>
                <w:szCs w:val="28"/>
              </w:rPr>
            </w:pPr>
          </w:p>
        </w:tc>
      </w:tr>
      <w:tr w14:paraId="4E54D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69FFBF9D">
            <w:pPr>
              <w:spacing w:after="0" w:line="240" w:lineRule="auto"/>
              <w:rPr>
                <w:sz w:val="22"/>
                <w:szCs w:val="28"/>
              </w:rPr>
            </w:pPr>
            <w:r>
              <w:rPr>
                <w:rFonts w:ascii="Times New Roman" w:hAnsi="Times New Roman"/>
                <w:b w:val="0"/>
                <w:sz w:val="20"/>
                <w:szCs w:val="28"/>
              </w:rPr>
              <w:t>A</w:t>
            </w:r>
          </w:p>
        </w:tc>
        <w:tc>
          <w:tcPr>
            <w:tcW w:w="2606" w:type="dxa"/>
            <w:vAlign w:val="center"/>
          </w:tcPr>
          <w:p w14:paraId="74457A9A">
            <w:pPr>
              <w:spacing w:after="0" w:line="240" w:lineRule="auto"/>
              <w:rPr>
                <w:sz w:val="22"/>
                <w:szCs w:val="28"/>
              </w:rPr>
            </w:pPr>
            <w:r>
              <w:rPr>
                <w:rFonts w:ascii="Times New Roman" w:hAnsi="Times New Roman"/>
                <w:b w:val="0"/>
                <w:sz w:val="20"/>
                <w:szCs w:val="28"/>
              </w:rPr>
              <w:t>Tôi thích tạo ra ý tưởng, hình ảnh, câu chuyện hoặc sản phẩm khác biệt.</w:t>
            </w:r>
          </w:p>
        </w:tc>
        <w:tc>
          <w:tcPr>
            <w:tcW w:w="2606" w:type="dxa"/>
            <w:vAlign w:val="center"/>
          </w:tcPr>
          <w:p w14:paraId="018E3174">
            <w:pPr>
              <w:spacing w:after="0" w:line="240" w:lineRule="auto"/>
              <w:rPr>
                <w:sz w:val="22"/>
                <w:szCs w:val="28"/>
              </w:rPr>
            </w:pPr>
            <w:r>
              <w:rPr>
                <w:rFonts w:ascii="Times New Roman" w:hAnsi="Times New Roman"/>
                <w:b w:val="0"/>
                <w:sz w:val="20"/>
                <w:szCs w:val="28"/>
              </w:rPr>
              <w:t>1–5</w:t>
            </w:r>
          </w:p>
        </w:tc>
        <w:tc>
          <w:tcPr>
            <w:tcW w:w="2606" w:type="dxa"/>
            <w:vAlign w:val="center"/>
          </w:tcPr>
          <w:p w14:paraId="4130BF5B">
            <w:pPr>
              <w:spacing w:after="0" w:line="240" w:lineRule="auto"/>
              <w:rPr>
                <w:sz w:val="22"/>
                <w:szCs w:val="28"/>
              </w:rPr>
            </w:pPr>
          </w:p>
        </w:tc>
      </w:tr>
      <w:tr w14:paraId="66AD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6700399C">
            <w:pPr>
              <w:spacing w:after="0" w:line="240" w:lineRule="auto"/>
              <w:rPr>
                <w:sz w:val="22"/>
                <w:szCs w:val="28"/>
              </w:rPr>
            </w:pPr>
            <w:r>
              <w:rPr>
                <w:rFonts w:ascii="Times New Roman" w:hAnsi="Times New Roman"/>
                <w:b w:val="0"/>
                <w:sz w:val="20"/>
                <w:szCs w:val="28"/>
              </w:rPr>
              <w:t>A</w:t>
            </w:r>
          </w:p>
        </w:tc>
        <w:tc>
          <w:tcPr>
            <w:tcW w:w="2606" w:type="dxa"/>
            <w:vAlign w:val="center"/>
          </w:tcPr>
          <w:p w14:paraId="7FFF272C">
            <w:pPr>
              <w:spacing w:after="0" w:line="240" w:lineRule="auto"/>
              <w:rPr>
                <w:sz w:val="22"/>
                <w:szCs w:val="28"/>
              </w:rPr>
            </w:pPr>
            <w:r>
              <w:rPr>
                <w:rFonts w:ascii="Times New Roman" w:hAnsi="Times New Roman"/>
                <w:b w:val="0"/>
                <w:sz w:val="20"/>
                <w:szCs w:val="28"/>
              </w:rPr>
              <w:t>Tôi thích viết, vẽ, thiết kế, chụp ảnh, làm video hoặc âm nhạc.</w:t>
            </w:r>
          </w:p>
        </w:tc>
        <w:tc>
          <w:tcPr>
            <w:tcW w:w="2606" w:type="dxa"/>
            <w:vAlign w:val="center"/>
          </w:tcPr>
          <w:p w14:paraId="318A73E8">
            <w:pPr>
              <w:spacing w:after="0" w:line="240" w:lineRule="auto"/>
              <w:rPr>
                <w:sz w:val="22"/>
                <w:szCs w:val="28"/>
              </w:rPr>
            </w:pPr>
            <w:r>
              <w:rPr>
                <w:rFonts w:ascii="Times New Roman" w:hAnsi="Times New Roman"/>
                <w:b w:val="0"/>
                <w:sz w:val="20"/>
                <w:szCs w:val="28"/>
              </w:rPr>
              <w:t>1–5</w:t>
            </w:r>
          </w:p>
        </w:tc>
        <w:tc>
          <w:tcPr>
            <w:tcW w:w="2606" w:type="dxa"/>
            <w:vAlign w:val="center"/>
          </w:tcPr>
          <w:p w14:paraId="5E35F1E5">
            <w:pPr>
              <w:spacing w:after="0" w:line="240" w:lineRule="auto"/>
              <w:rPr>
                <w:sz w:val="22"/>
                <w:szCs w:val="28"/>
              </w:rPr>
            </w:pPr>
          </w:p>
        </w:tc>
      </w:tr>
      <w:tr w14:paraId="2A55A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62AC589">
            <w:pPr>
              <w:spacing w:after="0" w:line="240" w:lineRule="auto"/>
              <w:rPr>
                <w:sz w:val="22"/>
                <w:szCs w:val="28"/>
              </w:rPr>
            </w:pPr>
            <w:r>
              <w:rPr>
                <w:rFonts w:ascii="Times New Roman" w:hAnsi="Times New Roman"/>
                <w:b w:val="0"/>
                <w:sz w:val="20"/>
                <w:szCs w:val="28"/>
              </w:rPr>
              <w:t>A</w:t>
            </w:r>
          </w:p>
        </w:tc>
        <w:tc>
          <w:tcPr>
            <w:tcW w:w="2606" w:type="dxa"/>
            <w:vAlign w:val="center"/>
          </w:tcPr>
          <w:p w14:paraId="7DF477C5">
            <w:pPr>
              <w:spacing w:after="0" w:line="240" w:lineRule="auto"/>
              <w:rPr>
                <w:sz w:val="22"/>
                <w:szCs w:val="28"/>
              </w:rPr>
            </w:pPr>
            <w:r>
              <w:rPr>
                <w:rFonts w:ascii="Times New Roman" w:hAnsi="Times New Roman"/>
                <w:b w:val="0"/>
                <w:sz w:val="20"/>
                <w:szCs w:val="28"/>
              </w:rPr>
              <w:t>Tôi muốn có quyền lựa chọn cách thể hiện thay vì luôn theo một mẫu cố định.</w:t>
            </w:r>
          </w:p>
        </w:tc>
        <w:tc>
          <w:tcPr>
            <w:tcW w:w="2606" w:type="dxa"/>
            <w:vAlign w:val="center"/>
          </w:tcPr>
          <w:p w14:paraId="04212F6D">
            <w:pPr>
              <w:spacing w:after="0" w:line="240" w:lineRule="auto"/>
              <w:rPr>
                <w:sz w:val="22"/>
                <w:szCs w:val="28"/>
              </w:rPr>
            </w:pPr>
            <w:r>
              <w:rPr>
                <w:rFonts w:ascii="Times New Roman" w:hAnsi="Times New Roman"/>
                <w:b w:val="0"/>
                <w:sz w:val="20"/>
                <w:szCs w:val="28"/>
              </w:rPr>
              <w:t>1–5</w:t>
            </w:r>
          </w:p>
        </w:tc>
        <w:tc>
          <w:tcPr>
            <w:tcW w:w="2606" w:type="dxa"/>
            <w:vAlign w:val="center"/>
          </w:tcPr>
          <w:p w14:paraId="31CCE5EE">
            <w:pPr>
              <w:spacing w:after="0" w:line="240" w:lineRule="auto"/>
              <w:rPr>
                <w:sz w:val="22"/>
                <w:szCs w:val="28"/>
              </w:rPr>
            </w:pPr>
          </w:p>
        </w:tc>
      </w:tr>
      <w:tr w14:paraId="0AD4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53CEDF76">
            <w:pPr>
              <w:spacing w:after="0" w:line="240" w:lineRule="auto"/>
              <w:rPr>
                <w:sz w:val="22"/>
                <w:szCs w:val="28"/>
              </w:rPr>
            </w:pPr>
            <w:r>
              <w:rPr>
                <w:rFonts w:ascii="Times New Roman" w:hAnsi="Times New Roman"/>
                <w:b w:val="0"/>
                <w:sz w:val="20"/>
                <w:szCs w:val="28"/>
              </w:rPr>
              <w:t>A</w:t>
            </w:r>
          </w:p>
        </w:tc>
        <w:tc>
          <w:tcPr>
            <w:tcW w:w="2606" w:type="dxa"/>
            <w:vAlign w:val="center"/>
          </w:tcPr>
          <w:p w14:paraId="3C0F1681">
            <w:pPr>
              <w:spacing w:after="0" w:line="240" w:lineRule="auto"/>
              <w:rPr>
                <w:sz w:val="22"/>
                <w:szCs w:val="28"/>
              </w:rPr>
            </w:pPr>
            <w:r>
              <w:rPr>
                <w:rFonts w:ascii="Times New Roman" w:hAnsi="Times New Roman"/>
                <w:b w:val="0"/>
                <w:sz w:val="20"/>
                <w:szCs w:val="28"/>
              </w:rPr>
              <w:t>Tôi thường chú ý đến màu sắc, bố cục, ngôn ngữ hoặc phong cách.</w:t>
            </w:r>
          </w:p>
        </w:tc>
        <w:tc>
          <w:tcPr>
            <w:tcW w:w="2606" w:type="dxa"/>
            <w:vAlign w:val="center"/>
          </w:tcPr>
          <w:p w14:paraId="1129680A">
            <w:pPr>
              <w:spacing w:after="0" w:line="240" w:lineRule="auto"/>
              <w:rPr>
                <w:sz w:val="22"/>
                <w:szCs w:val="28"/>
              </w:rPr>
            </w:pPr>
            <w:r>
              <w:rPr>
                <w:rFonts w:ascii="Times New Roman" w:hAnsi="Times New Roman"/>
                <w:b w:val="0"/>
                <w:sz w:val="20"/>
                <w:szCs w:val="28"/>
              </w:rPr>
              <w:t>1–5</w:t>
            </w:r>
          </w:p>
        </w:tc>
        <w:tc>
          <w:tcPr>
            <w:tcW w:w="2606" w:type="dxa"/>
            <w:vAlign w:val="center"/>
          </w:tcPr>
          <w:p w14:paraId="3119A6D2">
            <w:pPr>
              <w:spacing w:after="0" w:line="240" w:lineRule="auto"/>
              <w:rPr>
                <w:sz w:val="22"/>
                <w:szCs w:val="28"/>
              </w:rPr>
            </w:pPr>
          </w:p>
        </w:tc>
      </w:tr>
      <w:tr w14:paraId="2AE2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279B325">
            <w:pPr>
              <w:spacing w:after="0" w:line="240" w:lineRule="auto"/>
              <w:rPr>
                <w:sz w:val="22"/>
                <w:szCs w:val="28"/>
              </w:rPr>
            </w:pPr>
            <w:r>
              <w:rPr>
                <w:rFonts w:ascii="Times New Roman" w:hAnsi="Times New Roman"/>
                <w:b w:val="0"/>
                <w:sz w:val="20"/>
                <w:szCs w:val="28"/>
              </w:rPr>
              <w:t>A</w:t>
            </w:r>
          </w:p>
        </w:tc>
        <w:tc>
          <w:tcPr>
            <w:tcW w:w="2606" w:type="dxa"/>
            <w:vAlign w:val="center"/>
          </w:tcPr>
          <w:p w14:paraId="72FCEF42">
            <w:pPr>
              <w:spacing w:after="0" w:line="240" w:lineRule="auto"/>
              <w:rPr>
                <w:sz w:val="22"/>
                <w:szCs w:val="28"/>
              </w:rPr>
            </w:pPr>
            <w:r>
              <w:rPr>
                <w:rFonts w:ascii="Times New Roman" w:hAnsi="Times New Roman"/>
                <w:b w:val="0"/>
                <w:sz w:val="20"/>
                <w:szCs w:val="28"/>
              </w:rPr>
              <w:t>Tôi sẵn sàng sửa một sản phẩm nhiều lần để nó đẹp/ấn tượng hơn.</w:t>
            </w:r>
          </w:p>
        </w:tc>
        <w:tc>
          <w:tcPr>
            <w:tcW w:w="2606" w:type="dxa"/>
            <w:vAlign w:val="center"/>
          </w:tcPr>
          <w:p w14:paraId="6F886C7D">
            <w:pPr>
              <w:spacing w:after="0" w:line="240" w:lineRule="auto"/>
              <w:rPr>
                <w:sz w:val="22"/>
                <w:szCs w:val="28"/>
              </w:rPr>
            </w:pPr>
            <w:r>
              <w:rPr>
                <w:rFonts w:ascii="Times New Roman" w:hAnsi="Times New Roman"/>
                <w:b w:val="0"/>
                <w:sz w:val="20"/>
                <w:szCs w:val="28"/>
              </w:rPr>
              <w:t>1–5</w:t>
            </w:r>
          </w:p>
        </w:tc>
        <w:tc>
          <w:tcPr>
            <w:tcW w:w="2606" w:type="dxa"/>
            <w:vAlign w:val="center"/>
          </w:tcPr>
          <w:p w14:paraId="782229C9">
            <w:pPr>
              <w:spacing w:after="0" w:line="240" w:lineRule="auto"/>
              <w:rPr>
                <w:sz w:val="22"/>
                <w:szCs w:val="28"/>
              </w:rPr>
            </w:pPr>
          </w:p>
        </w:tc>
      </w:tr>
      <w:tr w14:paraId="14E6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01A8F405">
            <w:pPr>
              <w:spacing w:after="0" w:line="240" w:lineRule="auto"/>
              <w:rPr>
                <w:sz w:val="22"/>
                <w:szCs w:val="28"/>
              </w:rPr>
            </w:pPr>
            <w:r>
              <w:rPr>
                <w:rFonts w:ascii="Times New Roman" w:hAnsi="Times New Roman"/>
                <w:b w:val="0"/>
                <w:sz w:val="20"/>
                <w:szCs w:val="28"/>
              </w:rPr>
              <w:t>S</w:t>
            </w:r>
          </w:p>
        </w:tc>
        <w:tc>
          <w:tcPr>
            <w:tcW w:w="2606" w:type="dxa"/>
            <w:vAlign w:val="center"/>
          </w:tcPr>
          <w:p w14:paraId="00CFA012">
            <w:pPr>
              <w:spacing w:after="0" w:line="240" w:lineRule="auto"/>
              <w:rPr>
                <w:sz w:val="22"/>
                <w:szCs w:val="28"/>
              </w:rPr>
            </w:pPr>
            <w:r>
              <w:rPr>
                <w:rFonts w:ascii="Times New Roman" w:hAnsi="Times New Roman"/>
                <w:b w:val="0"/>
                <w:sz w:val="20"/>
                <w:szCs w:val="28"/>
              </w:rPr>
              <w:t>Tôi thích giải thích cho người khác hiểu một vấn đề.</w:t>
            </w:r>
          </w:p>
        </w:tc>
        <w:tc>
          <w:tcPr>
            <w:tcW w:w="2606" w:type="dxa"/>
            <w:vAlign w:val="center"/>
          </w:tcPr>
          <w:p w14:paraId="60EE15BB">
            <w:pPr>
              <w:spacing w:after="0" w:line="240" w:lineRule="auto"/>
              <w:rPr>
                <w:sz w:val="22"/>
                <w:szCs w:val="28"/>
              </w:rPr>
            </w:pPr>
            <w:r>
              <w:rPr>
                <w:rFonts w:ascii="Times New Roman" w:hAnsi="Times New Roman"/>
                <w:b w:val="0"/>
                <w:sz w:val="20"/>
                <w:szCs w:val="28"/>
              </w:rPr>
              <w:t>1–5</w:t>
            </w:r>
          </w:p>
        </w:tc>
        <w:tc>
          <w:tcPr>
            <w:tcW w:w="2606" w:type="dxa"/>
            <w:vAlign w:val="center"/>
          </w:tcPr>
          <w:p w14:paraId="0E174E11">
            <w:pPr>
              <w:spacing w:after="0" w:line="240" w:lineRule="auto"/>
              <w:rPr>
                <w:sz w:val="22"/>
                <w:szCs w:val="28"/>
              </w:rPr>
            </w:pPr>
          </w:p>
        </w:tc>
      </w:tr>
      <w:tr w14:paraId="6699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4322E3B2">
            <w:pPr>
              <w:spacing w:after="0" w:line="240" w:lineRule="auto"/>
              <w:rPr>
                <w:sz w:val="22"/>
                <w:szCs w:val="28"/>
              </w:rPr>
            </w:pPr>
            <w:r>
              <w:rPr>
                <w:rFonts w:ascii="Times New Roman" w:hAnsi="Times New Roman"/>
                <w:b w:val="0"/>
                <w:sz w:val="20"/>
                <w:szCs w:val="28"/>
              </w:rPr>
              <w:t>S</w:t>
            </w:r>
          </w:p>
        </w:tc>
        <w:tc>
          <w:tcPr>
            <w:tcW w:w="2606" w:type="dxa"/>
            <w:vAlign w:val="center"/>
          </w:tcPr>
          <w:p w14:paraId="1A2BD63E">
            <w:pPr>
              <w:spacing w:after="0" w:line="240" w:lineRule="auto"/>
              <w:rPr>
                <w:sz w:val="22"/>
                <w:szCs w:val="28"/>
              </w:rPr>
            </w:pPr>
            <w:r>
              <w:rPr>
                <w:rFonts w:ascii="Times New Roman" w:hAnsi="Times New Roman"/>
                <w:b w:val="0"/>
                <w:sz w:val="20"/>
                <w:szCs w:val="28"/>
              </w:rPr>
              <w:t>Tôi cảm thấy có ý nghĩa khi giúp người khác tiến bộ.</w:t>
            </w:r>
          </w:p>
        </w:tc>
        <w:tc>
          <w:tcPr>
            <w:tcW w:w="2606" w:type="dxa"/>
            <w:vAlign w:val="center"/>
          </w:tcPr>
          <w:p w14:paraId="67B5EC9F">
            <w:pPr>
              <w:spacing w:after="0" w:line="240" w:lineRule="auto"/>
              <w:rPr>
                <w:sz w:val="22"/>
                <w:szCs w:val="28"/>
              </w:rPr>
            </w:pPr>
            <w:r>
              <w:rPr>
                <w:rFonts w:ascii="Times New Roman" w:hAnsi="Times New Roman"/>
                <w:b w:val="0"/>
                <w:sz w:val="20"/>
                <w:szCs w:val="28"/>
              </w:rPr>
              <w:t>1–5</w:t>
            </w:r>
          </w:p>
        </w:tc>
        <w:tc>
          <w:tcPr>
            <w:tcW w:w="2606" w:type="dxa"/>
            <w:vAlign w:val="center"/>
          </w:tcPr>
          <w:p w14:paraId="0FE382B8">
            <w:pPr>
              <w:spacing w:after="0" w:line="240" w:lineRule="auto"/>
              <w:rPr>
                <w:sz w:val="22"/>
                <w:szCs w:val="28"/>
              </w:rPr>
            </w:pPr>
          </w:p>
        </w:tc>
      </w:tr>
      <w:tr w14:paraId="2DCB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648F62AD">
            <w:pPr>
              <w:spacing w:after="0" w:line="240" w:lineRule="auto"/>
              <w:rPr>
                <w:sz w:val="22"/>
                <w:szCs w:val="28"/>
              </w:rPr>
            </w:pPr>
            <w:r>
              <w:rPr>
                <w:rFonts w:ascii="Times New Roman" w:hAnsi="Times New Roman"/>
                <w:b w:val="0"/>
                <w:sz w:val="20"/>
                <w:szCs w:val="28"/>
              </w:rPr>
              <w:t>S</w:t>
            </w:r>
          </w:p>
        </w:tc>
        <w:tc>
          <w:tcPr>
            <w:tcW w:w="2606" w:type="dxa"/>
            <w:vAlign w:val="center"/>
          </w:tcPr>
          <w:p w14:paraId="5D6F95A7">
            <w:pPr>
              <w:spacing w:after="0" w:line="240" w:lineRule="auto"/>
              <w:rPr>
                <w:sz w:val="22"/>
                <w:szCs w:val="28"/>
              </w:rPr>
            </w:pPr>
            <w:r>
              <w:rPr>
                <w:rFonts w:ascii="Times New Roman" w:hAnsi="Times New Roman"/>
                <w:b w:val="0"/>
                <w:sz w:val="20"/>
                <w:szCs w:val="28"/>
              </w:rPr>
              <w:t>Tôi thích lắng nghe và tìm hiểu nhu cầu của người khác.</w:t>
            </w:r>
          </w:p>
        </w:tc>
        <w:tc>
          <w:tcPr>
            <w:tcW w:w="2606" w:type="dxa"/>
            <w:vAlign w:val="center"/>
          </w:tcPr>
          <w:p w14:paraId="64A57D08">
            <w:pPr>
              <w:spacing w:after="0" w:line="240" w:lineRule="auto"/>
              <w:rPr>
                <w:sz w:val="22"/>
                <w:szCs w:val="28"/>
              </w:rPr>
            </w:pPr>
            <w:r>
              <w:rPr>
                <w:rFonts w:ascii="Times New Roman" w:hAnsi="Times New Roman"/>
                <w:b w:val="0"/>
                <w:sz w:val="20"/>
                <w:szCs w:val="28"/>
              </w:rPr>
              <w:t>1–5</w:t>
            </w:r>
          </w:p>
        </w:tc>
        <w:tc>
          <w:tcPr>
            <w:tcW w:w="2606" w:type="dxa"/>
            <w:vAlign w:val="center"/>
          </w:tcPr>
          <w:p w14:paraId="21C6F17E">
            <w:pPr>
              <w:spacing w:after="0" w:line="240" w:lineRule="auto"/>
              <w:rPr>
                <w:sz w:val="22"/>
                <w:szCs w:val="28"/>
              </w:rPr>
            </w:pPr>
          </w:p>
        </w:tc>
      </w:tr>
      <w:tr w14:paraId="44C1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49103053">
            <w:pPr>
              <w:spacing w:after="0" w:line="240" w:lineRule="auto"/>
              <w:rPr>
                <w:sz w:val="22"/>
                <w:szCs w:val="28"/>
              </w:rPr>
            </w:pPr>
            <w:r>
              <w:rPr>
                <w:rFonts w:ascii="Times New Roman" w:hAnsi="Times New Roman"/>
                <w:b w:val="0"/>
                <w:sz w:val="20"/>
                <w:szCs w:val="28"/>
              </w:rPr>
              <w:t>S</w:t>
            </w:r>
          </w:p>
        </w:tc>
        <w:tc>
          <w:tcPr>
            <w:tcW w:w="2606" w:type="dxa"/>
            <w:vAlign w:val="center"/>
          </w:tcPr>
          <w:p w14:paraId="26034F6B">
            <w:pPr>
              <w:spacing w:after="0" w:line="240" w:lineRule="auto"/>
              <w:rPr>
                <w:sz w:val="22"/>
                <w:szCs w:val="28"/>
              </w:rPr>
            </w:pPr>
            <w:r>
              <w:rPr>
                <w:rFonts w:ascii="Times New Roman" w:hAnsi="Times New Roman"/>
                <w:b w:val="0"/>
                <w:sz w:val="20"/>
                <w:szCs w:val="28"/>
              </w:rPr>
              <w:t>Tôi thích tổ chức hoạt động cho nhóm/lớp/cộng đồng.</w:t>
            </w:r>
          </w:p>
        </w:tc>
        <w:tc>
          <w:tcPr>
            <w:tcW w:w="2606" w:type="dxa"/>
            <w:vAlign w:val="center"/>
          </w:tcPr>
          <w:p w14:paraId="220F6810">
            <w:pPr>
              <w:spacing w:after="0" w:line="240" w:lineRule="auto"/>
              <w:rPr>
                <w:sz w:val="22"/>
                <w:szCs w:val="28"/>
              </w:rPr>
            </w:pPr>
            <w:r>
              <w:rPr>
                <w:rFonts w:ascii="Times New Roman" w:hAnsi="Times New Roman"/>
                <w:b w:val="0"/>
                <w:sz w:val="20"/>
                <w:szCs w:val="28"/>
              </w:rPr>
              <w:t>1–5</w:t>
            </w:r>
          </w:p>
        </w:tc>
        <w:tc>
          <w:tcPr>
            <w:tcW w:w="2606" w:type="dxa"/>
            <w:vAlign w:val="center"/>
          </w:tcPr>
          <w:p w14:paraId="516A1370">
            <w:pPr>
              <w:spacing w:after="0" w:line="240" w:lineRule="auto"/>
              <w:rPr>
                <w:sz w:val="22"/>
                <w:szCs w:val="28"/>
              </w:rPr>
            </w:pPr>
          </w:p>
        </w:tc>
      </w:tr>
      <w:tr w14:paraId="357AD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7F95BD2C">
            <w:pPr>
              <w:spacing w:after="0" w:line="240" w:lineRule="auto"/>
              <w:rPr>
                <w:sz w:val="22"/>
                <w:szCs w:val="28"/>
              </w:rPr>
            </w:pPr>
            <w:r>
              <w:rPr>
                <w:rFonts w:ascii="Times New Roman" w:hAnsi="Times New Roman"/>
                <w:b w:val="0"/>
                <w:sz w:val="20"/>
                <w:szCs w:val="28"/>
              </w:rPr>
              <w:t>S</w:t>
            </w:r>
          </w:p>
        </w:tc>
        <w:tc>
          <w:tcPr>
            <w:tcW w:w="2606" w:type="dxa"/>
            <w:vAlign w:val="center"/>
          </w:tcPr>
          <w:p w14:paraId="60C97749">
            <w:pPr>
              <w:spacing w:after="0" w:line="240" w:lineRule="auto"/>
              <w:rPr>
                <w:sz w:val="22"/>
                <w:szCs w:val="28"/>
              </w:rPr>
            </w:pPr>
            <w:r>
              <w:rPr>
                <w:rFonts w:ascii="Times New Roman" w:hAnsi="Times New Roman"/>
                <w:b w:val="0"/>
                <w:sz w:val="20"/>
                <w:szCs w:val="28"/>
              </w:rPr>
              <w:t>Tôi thích làm việc trong môi trường có nhiều tương tác giữa người với người.</w:t>
            </w:r>
          </w:p>
        </w:tc>
        <w:tc>
          <w:tcPr>
            <w:tcW w:w="2606" w:type="dxa"/>
            <w:vAlign w:val="center"/>
          </w:tcPr>
          <w:p w14:paraId="6DB2A383">
            <w:pPr>
              <w:spacing w:after="0" w:line="240" w:lineRule="auto"/>
              <w:rPr>
                <w:sz w:val="22"/>
                <w:szCs w:val="28"/>
              </w:rPr>
            </w:pPr>
            <w:r>
              <w:rPr>
                <w:rFonts w:ascii="Times New Roman" w:hAnsi="Times New Roman"/>
                <w:b w:val="0"/>
                <w:sz w:val="20"/>
                <w:szCs w:val="28"/>
              </w:rPr>
              <w:t>1–5</w:t>
            </w:r>
          </w:p>
        </w:tc>
        <w:tc>
          <w:tcPr>
            <w:tcW w:w="2606" w:type="dxa"/>
            <w:vAlign w:val="center"/>
          </w:tcPr>
          <w:p w14:paraId="56B23A9D">
            <w:pPr>
              <w:spacing w:after="0" w:line="240" w:lineRule="auto"/>
              <w:rPr>
                <w:sz w:val="22"/>
                <w:szCs w:val="28"/>
              </w:rPr>
            </w:pPr>
          </w:p>
        </w:tc>
      </w:tr>
      <w:tr w14:paraId="7950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45CC2A9B">
            <w:pPr>
              <w:spacing w:after="0" w:line="240" w:lineRule="auto"/>
              <w:rPr>
                <w:sz w:val="22"/>
                <w:szCs w:val="28"/>
              </w:rPr>
            </w:pPr>
            <w:r>
              <w:rPr>
                <w:rFonts w:ascii="Times New Roman" w:hAnsi="Times New Roman"/>
                <w:b w:val="0"/>
                <w:sz w:val="20"/>
                <w:szCs w:val="28"/>
              </w:rPr>
              <w:t>E</w:t>
            </w:r>
          </w:p>
        </w:tc>
        <w:tc>
          <w:tcPr>
            <w:tcW w:w="2606" w:type="dxa"/>
            <w:vAlign w:val="center"/>
          </w:tcPr>
          <w:p w14:paraId="5D33E579">
            <w:pPr>
              <w:spacing w:after="0" w:line="240" w:lineRule="auto"/>
              <w:rPr>
                <w:sz w:val="22"/>
                <w:szCs w:val="28"/>
              </w:rPr>
            </w:pPr>
            <w:r>
              <w:rPr>
                <w:rFonts w:ascii="Times New Roman" w:hAnsi="Times New Roman"/>
                <w:b w:val="0"/>
                <w:sz w:val="20"/>
                <w:szCs w:val="28"/>
              </w:rPr>
              <w:t>Tôi thích thuyết trình, tranh biện hoặc thuyết phục người khác.</w:t>
            </w:r>
          </w:p>
        </w:tc>
        <w:tc>
          <w:tcPr>
            <w:tcW w:w="2606" w:type="dxa"/>
            <w:vAlign w:val="center"/>
          </w:tcPr>
          <w:p w14:paraId="73A0E8BD">
            <w:pPr>
              <w:spacing w:after="0" w:line="240" w:lineRule="auto"/>
              <w:rPr>
                <w:sz w:val="22"/>
                <w:szCs w:val="28"/>
              </w:rPr>
            </w:pPr>
            <w:r>
              <w:rPr>
                <w:rFonts w:ascii="Times New Roman" w:hAnsi="Times New Roman"/>
                <w:b w:val="0"/>
                <w:sz w:val="20"/>
                <w:szCs w:val="28"/>
              </w:rPr>
              <w:t>1–5</w:t>
            </w:r>
          </w:p>
        </w:tc>
        <w:tc>
          <w:tcPr>
            <w:tcW w:w="2606" w:type="dxa"/>
            <w:vAlign w:val="center"/>
          </w:tcPr>
          <w:p w14:paraId="72169AEB">
            <w:pPr>
              <w:spacing w:after="0" w:line="240" w:lineRule="auto"/>
              <w:rPr>
                <w:sz w:val="22"/>
                <w:szCs w:val="28"/>
              </w:rPr>
            </w:pPr>
          </w:p>
        </w:tc>
      </w:tr>
      <w:tr w14:paraId="149F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A342DE2">
            <w:pPr>
              <w:spacing w:after="0" w:line="240" w:lineRule="auto"/>
              <w:rPr>
                <w:sz w:val="22"/>
                <w:szCs w:val="28"/>
              </w:rPr>
            </w:pPr>
            <w:r>
              <w:rPr>
                <w:rFonts w:ascii="Times New Roman" w:hAnsi="Times New Roman"/>
                <w:b w:val="0"/>
                <w:sz w:val="20"/>
                <w:szCs w:val="28"/>
              </w:rPr>
              <w:t>E</w:t>
            </w:r>
          </w:p>
        </w:tc>
        <w:tc>
          <w:tcPr>
            <w:tcW w:w="2606" w:type="dxa"/>
            <w:vAlign w:val="center"/>
          </w:tcPr>
          <w:p w14:paraId="19FDA699">
            <w:pPr>
              <w:spacing w:after="0" w:line="240" w:lineRule="auto"/>
              <w:rPr>
                <w:sz w:val="22"/>
                <w:szCs w:val="28"/>
              </w:rPr>
            </w:pPr>
            <w:r>
              <w:rPr>
                <w:rFonts w:ascii="Times New Roman" w:hAnsi="Times New Roman"/>
                <w:b w:val="0"/>
                <w:sz w:val="20"/>
                <w:szCs w:val="28"/>
              </w:rPr>
              <w:t>Tôi thích đặt mục tiêu và chịu trách nhiệm về kết quả.</w:t>
            </w:r>
          </w:p>
        </w:tc>
        <w:tc>
          <w:tcPr>
            <w:tcW w:w="2606" w:type="dxa"/>
            <w:vAlign w:val="center"/>
          </w:tcPr>
          <w:p w14:paraId="78A39DBB">
            <w:pPr>
              <w:spacing w:after="0" w:line="240" w:lineRule="auto"/>
              <w:rPr>
                <w:sz w:val="22"/>
                <w:szCs w:val="28"/>
              </w:rPr>
            </w:pPr>
            <w:r>
              <w:rPr>
                <w:rFonts w:ascii="Times New Roman" w:hAnsi="Times New Roman"/>
                <w:b w:val="0"/>
                <w:sz w:val="20"/>
                <w:szCs w:val="28"/>
              </w:rPr>
              <w:t>1–5</w:t>
            </w:r>
          </w:p>
        </w:tc>
        <w:tc>
          <w:tcPr>
            <w:tcW w:w="2606" w:type="dxa"/>
            <w:vAlign w:val="center"/>
          </w:tcPr>
          <w:p w14:paraId="6E571E09">
            <w:pPr>
              <w:spacing w:after="0" w:line="240" w:lineRule="auto"/>
              <w:rPr>
                <w:sz w:val="22"/>
                <w:szCs w:val="28"/>
              </w:rPr>
            </w:pPr>
          </w:p>
        </w:tc>
      </w:tr>
      <w:tr w14:paraId="76CA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32A145D1">
            <w:pPr>
              <w:spacing w:after="0" w:line="240" w:lineRule="auto"/>
              <w:rPr>
                <w:sz w:val="22"/>
                <w:szCs w:val="28"/>
              </w:rPr>
            </w:pPr>
            <w:r>
              <w:rPr>
                <w:rFonts w:ascii="Times New Roman" w:hAnsi="Times New Roman"/>
                <w:b w:val="0"/>
                <w:sz w:val="20"/>
                <w:szCs w:val="28"/>
              </w:rPr>
              <w:t>E</w:t>
            </w:r>
          </w:p>
        </w:tc>
        <w:tc>
          <w:tcPr>
            <w:tcW w:w="2606" w:type="dxa"/>
            <w:vAlign w:val="center"/>
          </w:tcPr>
          <w:p w14:paraId="5074C2A0">
            <w:pPr>
              <w:spacing w:after="0" w:line="240" w:lineRule="auto"/>
              <w:rPr>
                <w:sz w:val="22"/>
                <w:szCs w:val="28"/>
              </w:rPr>
            </w:pPr>
            <w:r>
              <w:rPr>
                <w:rFonts w:ascii="Times New Roman" w:hAnsi="Times New Roman"/>
                <w:b w:val="0"/>
                <w:sz w:val="20"/>
                <w:szCs w:val="28"/>
              </w:rPr>
              <w:t>Tôi hứng thú với kinh doanh, thị trường, thương hiệu hoặc khởi nghiệp.</w:t>
            </w:r>
          </w:p>
        </w:tc>
        <w:tc>
          <w:tcPr>
            <w:tcW w:w="2606" w:type="dxa"/>
            <w:vAlign w:val="center"/>
          </w:tcPr>
          <w:p w14:paraId="279E039A">
            <w:pPr>
              <w:spacing w:after="0" w:line="240" w:lineRule="auto"/>
              <w:rPr>
                <w:sz w:val="22"/>
                <w:szCs w:val="28"/>
              </w:rPr>
            </w:pPr>
            <w:r>
              <w:rPr>
                <w:rFonts w:ascii="Times New Roman" w:hAnsi="Times New Roman"/>
                <w:b w:val="0"/>
                <w:sz w:val="20"/>
                <w:szCs w:val="28"/>
              </w:rPr>
              <w:t>1–5</w:t>
            </w:r>
          </w:p>
        </w:tc>
        <w:tc>
          <w:tcPr>
            <w:tcW w:w="2606" w:type="dxa"/>
            <w:vAlign w:val="center"/>
          </w:tcPr>
          <w:p w14:paraId="7E1C4B7F">
            <w:pPr>
              <w:spacing w:after="0" w:line="240" w:lineRule="auto"/>
              <w:rPr>
                <w:sz w:val="22"/>
                <w:szCs w:val="28"/>
              </w:rPr>
            </w:pPr>
          </w:p>
        </w:tc>
      </w:tr>
      <w:tr w14:paraId="2E84F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41498D8A">
            <w:pPr>
              <w:spacing w:after="0" w:line="240" w:lineRule="auto"/>
              <w:rPr>
                <w:sz w:val="22"/>
                <w:szCs w:val="28"/>
              </w:rPr>
            </w:pPr>
            <w:r>
              <w:rPr>
                <w:rFonts w:ascii="Times New Roman" w:hAnsi="Times New Roman"/>
                <w:b w:val="0"/>
                <w:sz w:val="20"/>
                <w:szCs w:val="28"/>
              </w:rPr>
              <w:t>E</w:t>
            </w:r>
          </w:p>
        </w:tc>
        <w:tc>
          <w:tcPr>
            <w:tcW w:w="2606" w:type="dxa"/>
            <w:vAlign w:val="center"/>
          </w:tcPr>
          <w:p w14:paraId="7A002603">
            <w:pPr>
              <w:spacing w:after="0" w:line="240" w:lineRule="auto"/>
              <w:rPr>
                <w:sz w:val="22"/>
                <w:szCs w:val="28"/>
              </w:rPr>
            </w:pPr>
            <w:r>
              <w:rPr>
                <w:rFonts w:ascii="Times New Roman" w:hAnsi="Times New Roman"/>
                <w:b w:val="0"/>
                <w:sz w:val="20"/>
                <w:szCs w:val="28"/>
              </w:rPr>
              <w:t>Tôi thích đứng ra tổ chức, phân công và điều phối công việc.</w:t>
            </w:r>
          </w:p>
        </w:tc>
        <w:tc>
          <w:tcPr>
            <w:tcW w:w="2606" w:type="dxa"/>
            <w:vAlign w:val="center"/>
          </w:tcPr>
          <w:p w14:paraId="50A6C6BB">
            <w:pPr>
              <w:spacing w:after="0" w:line="240" w:lineRule="auto"/>
              <w:rPr>
                <w:sz w:val="22"/>
                <w:szCs w:val="28"/>
              </w:rPr>
            </w:pPr>
            <w:r>
              <w:rPr>
                <w:rFonts w:ascii="Times New Roman" w:hAnsi="Times New Roman"/>
                <w:b w:val="0"/>
                <w:sz w:val="20"/>
                <w:szCs w:val="28"/>
              </w:rPr>
              <w:t>1–5</w:t>
            </w:r>
          </w:p>
        </w:tc>
        <w:tc>
          <w:tcPr>
            <w:tcW w:w="2606" w:type="dxa"/>
            <w:vAlign w:val="center"/>
          </w:tcPr>
          <w:p w14:paraId="2BA5C176">
            <w:pPr>
              <w:spacing w:after="0" w:line="240" w:lineRule="auto"/>
              <w:rPr>
                <w:sz w:val="22"/>
                <w:szCs w:val="28"/>
              </w:rPr>
            </w:pPr>
          </w:p>
        </w:tc>
      </w:tr>
      <w:tr w14:paraId="14C2A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52686DF">
            <w:pPr>
              <w:spacing w:after="0" w:line="240" w:lineRule="auto"/>
              <w:rPr>
                <w:sz w:val="22"/>
                <w:szCs w:val="28"/>
              </w:rPr>
            </w:pPr>
            <w:r>
              <w:rPr>
                <w:rFonts w:ascii="Times New Roman" w:hAnsi="Times New Roman"/>
                <w:b w:val="0"/>
                <w:sz w:val="20"/>
                <w:szCs w:val="28"/>
              </w:rPr>
              <w:t>E</w:t>
            </w:r>
          </w:p>
        </w:tc>
        <w:tc>
          <w:tcPr>
            <w:tcW w:w="2606" w:type="dxa"/>
            <w:vAlign w:val="center"/>
          </w:tcPr>
          <w:p w14:paraId="1EFB0CA7">
            <w:pPr>
              <w:spacing w:after="0" w:line="240" w:lineRule="auto"/>
              <w:rPr>
                <w:sz w:val="22"/>
                <w:szCs w:val="28"/>
              </w:rPr>
            </w:pPr>
            <w:r>
              <w:rPr>
                <w:rFonts w:ascii="Times New Roman" w:hAnsi="Times New Roman"/>
                <w:b w:val="0"/>
                <w:sz w:val="20"/>
                <w:szCs w:val="28"/>
              </w:rPr>
              <w:t>Tôi thấy năng lượng khi thương lượng hoặc xây dựng quan hệ.</w:t>
            </w:r>
          </w:p>
        </w:tc>
        <w:tc>
          <w:tcPr>
            <w:tcW w:w="2606" w:type="dxa"/>
            <w:vAlign w:val="center"/>
          </w:tcPr>
          <w:p w14:paraId="310E1234">
            <w:pPr>
              <w:spacing w:after="0" w:line="240" w:lineRule="auto"/>
              <w:rPr>
                <w:sz w:val="22"/>
                <w:szCs w:val="28"/>
              </w:rPr>
            </w:pPr>
            <w:r>
              <w:rPr>
                <w:rFonts w:ascii="Times New Roman" w:hAnsi="Times New Roman"/>
                <w:b w:val="0"/>
                <w:sz w:val="20"/>
                <w:szCs w:val="28"/>
              </w:rPr>
              <w:t>1–5</w:t>
            </w:r>
          </w:p>
        </w:tc>
        <w:tc>
          <w:tcPr>
            <w:tcW w:w="2606" w:type="dxa"/>
            <w:vAlign w:val="center"/>
          </w:tcPr>
          <w:p w14:paraId="6F78A4D3">
            <w:pPr>
              <w:spacing w:after="0" w:line="240" w:lineRule="auto"/>
              <w:rPr>
                <w:sz w:val="22"/>
                <w:szCs w:val="28"/>
              </w:rPr>
            </w:pPr>
          </w:p>
        </w:tc>
      </w:tr>
      <w:tr w14:paraId="3FB22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E91C601">
            <w:pPr>
              <w:spacing w:after="0" w:line="240" w:lineRule="auto"/>
              <w:rPr>
                <w:sz w:val="22"/>
                <w:szCs w:val="28"/>
              </w:rPr>
            </w:pPr>
            <w:r>
              <w:rPr>
                <w:rFonts w:ascii="Times New Roman" w:hAnsi="Times New Roman"/>
                <w:b w:val="0"/>
                <w:sz w:val="20"/>
                <w:szCs w:val="28"/>
              </w:rPr>
              <w:t>C</w:t>
            </w:r>
          </w:p>
        </w:tc>
        <w:tc>
          <w:tcPr>
            <w:tcW w:w="2606" w:type="dxa"/>
            <w:vAlign w:val="center"/>
          </w:tcPr>
          <w:p w14:paraId="44008A1D">
            <w:pPr>
              <w:spacing w:after="0" w:line="240" w:lineRule="auto"/>
              <w:rPr>
                <w:sz w:val="22"/>
                <w:szCs w:val="28"/>
              </w:rPr>
            </w:pPr>
            <w:r>
              <w:rPr>
                <w:rFonts w:ascii="Times New Roman" w:hAnsi="Times New Roman"/>
                <w:b w:val="0"/>
                <w:sz w:val="20"/>
                <w:szCs w:val="28"/>
              </w:rPr>
              <w:t>Tôi thích sắp xếp dữ liệu, tài liệu, lịch và danh sách.</w:t>
            </w:r>
          </w:p>
        </w:tc>
        <w:tc>
          <w:tcPr>
            <w:tcW w:w="2606" w:type="dxa"/>
            <w:vAlign w:val="center"/>
          </w:tcPr>
          <w:p w14:paraId="74C7EEE9">
            <w:pPr>
              <w:spacing w:after="0" w:line="240" w:lineRule="auto"/>
              <w:rPr>
                <w:sz w:val="22"/>
                <w:szCs w:val="28"/>
              </w:rPr>
            </w:pPr>
            <w:r>
              <w:rPr>
                <w:rFonts w:ascii="Times New Roman" w:hAnsi="Times New Roman"/>
                <w:b w:val="0"/>
                <w:sz w:val="20"/>
                <w:szCs w:val="28"/>
              </w:rPr>
              <w:t>1–5</w:t>
            </w:r>
          </w:p>
        </w:tc>
        <w:tc>
          <w:tcPr>
            <w:tcW w:w="2606" w:type="dxa"/>
            <w:vAlign w:val="center"/>
          </w:tcPr>
          <w:p w14:paraId="1C003360">
            <w:pPr>
              <w:spacing w:after="0" w:line="240" w:lineRule="auto"/>
              <w:rPr>
                <w:sz w:val="22"/>
                <w:szCs w:val="28"/>
              </w:rPr>
            </w:pPr>
          </w:p>
        </w:tc>
      </w:tr>
      <w:tr w14:paraId="16A8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025FDB2F">
            <w:pPr>
              <w:spacing w:after="0" w:line="240" w:lineRule="auto"/>
              <w:rPr>
                <w:sz w:val="22"/>
                <w:szCs w:val="28"/>
              </w:rPr>
            </w:pPr>
            <w:r>
              <w:rPr>
                <w:rFonts w:ascii="Times New Roman" w:hAnsi="Times New Roman"/>
                <w:b w:val="0"/>
                <w:sz w:val="20"/>
                <w:szCs w:val="28"/>
              </w:rPr>
              <w:t>C</w:t>
            </w:r>
          </w:p>
        </w:tc>
        <w:tc>
          <w:tcPr>
            <w:tcW w:w="2606" w:type="dxa"/>
            <w:vAlign w:val="center"/>
          </w:tcPr>
          <w:p w14:paraId="770031E5">
            <w:pPr>
              <w:spacing w:after="0" w:line="240" w:lineRule="auto"/>
              <w:rPr>
                <w:sz w:val="22"/>
                <w:szCs w:val="28"/>
              </w:rPr>
            </w:pPr>
            <w:r>
              <w:rPr>
                <w:rFonts w:ascii="Times New Roman" w:hAnsi="Times New Roman"/>
                <w:b w:val="0"/>
                <w:sz w:val="20"/>
                <w:szCs w:val="28"/>
              </w:rPr>
              <w:t>Tôi thích làm việc có quy trình và tiêu chí rõ ràng.</w:t>
            </w:r>
          </w:p>
        </w:tc>
        <w:tc>
          <w:tcPr>
            <w:tcW w:w="2606" w:type="dxa"/>
            <w:vAlign w:val="center"/>
          </w:tcPr>
          <w:p w14:paraId="165111C0">
            <w:pPr>
              <w:spacing w:after="0" w:line="240" w:lineRule="auto"/>
              <w:rPr>
                <w:sz w:val="22"/>
                <w:szCs w:val="28"/>
              </w:rPr>
            </w:pPr>
            <w:r>
              <w:rPr>
                <w:rFonts w:ascii="Times New Roman" w:hAnsi="Times New Roman"/>
                <w:b w:val="0"/>
                <w:sz w:val="20"/>
                <w:szCs w:val="28"/>
              </w:rPr>
              <w:t>1–5</w:t>
            </w:r>
          </w:p>
        </w:tc>
        <w:tc>
          <w:tcPr>
            <w:tcW w:w="2606" w:type="dxa"/>
            <w:vAlign w:val="center"/>
          </w:tcPr>
          <w:p w14:paraId="5E8D9CC8">
            <w:pPr>
              <w:spacing w:after="0" w:line="240" w:lineRule="auto"/>
              <w:rPr>
                <w:sz w:val="22"/>
                <w:szCs w:val="28"/>
              </w:rPr>
            </w:pPr>
          </w:p>
        </w:tc>
      </w:tr>
      <w:tr w14:paraId="1456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58580E01">
            <w:pPr>
              <w:spacing w:after="0" w:line="240" w:lineRule="auto"/>
              <w:rPr>
                <w:sz w:val="22"/>
                <w:szCs w:val="28"/>
              </w:rPr>
            </w:pPr>
            <w:r>
              <w:rPr>
                <w:rFonts w:ascii="Times New Roman" w:hAnsi="Times New Roman"/>
                <w:b w:val="0"/>
                <w:sz w:val="20"/>
                <w:szCs w:val="28"/>
              </w:rPr>
              <w:t>C</w:t>
            </w:r>
          </w:p>
        </w:tc>
        <w:tc>
          <w:tcPr>
            <w:tcW w:w="2606" w:type="dxa"/>
            <w:vAlign w:val="center"/>
          </w:tcPr>
          <w:p w14:paraId="7424FB4A">
            <w:pPr>
              <w:spacing w:after="0" w:line="240" w:lineRule="auto"/>
              <w:rPr>
                <w:sz w:val="22"/>
                <w:szCs w:val="28"/>
              </w:rPr>
            </w:pPr>
            <w:r>
              <w:rPr>
                <w:rFonts w:ascii="Times New Roman" w:hAnsi="Times New Roman"/>
                <w:b w:val="0"/>
                <w:sz w:val="20"/>
                <w:szCs w:val="28"/>
              </w:rPr>
              <w:t>Tôi thường phát hiện lỗi trong bảng biểu, hồ sơ hoặc số liệu.</w:t>
            </w:r>
          </w:p>
        </w:tc>
        <w:tc>
          <w:tcPr>
            <w:tcW w:w="2606" w:type="dxa"/>
            <w:vAlign w:val="center"/>
          </w:tcPr>
          <w:p w14:paraId="00987006">
            <w:pPr>
              <w:spacing w:after="0" w:line="240" w:lineRule="auto"/>
              <w:rPr>
                <w:sz w:val="22"/>
                <w:szCs w:val="28"/>
              </w:rPr>
            </w:pPr>
            <w:r>
              <w:rPr>
                <w:rFonts w:ascii="Times New Roman" w:hAnsi="Times New Roman"/>
                <w:b w:val="0"/>
                <w:sz w:val="20"/>
                <w:szCs w:val="28"/>
              </w:rPr>
              <w:t>1–5</w:t>
            </w:r>
          </w:p>
        </w:tc>
        <w:tc>
          <w:tcPr>
            <w:tcW w:w="2606" w:type="dxa"/>
            <w:vAlign w:val="center"/>
          </w:tcPr>
          <w:p w14:paraId="03AED83A">
            <w:pPr>
              <w:spacing w:after="0" w:line="240" w:lineRule="auto"/>
              <w:rPr>
                <w:sz w:val="22"/>
                <w:szCs w:val="28"/>
              </w:rPr>
            </w:pPr>
          </w:p>
        </w:tc>
      </w:tr>
      <w:tr w14:paraId="7754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B94B6D6">
            <w:pPr>
              <w:spacing w:after="0" w:line="240" w:lineRule="auto"/>
              <w:rPr>
                <w:sz w:val="22"/>
                <w:szCs w:val="28"/>
              </w:rPr>
            </w:pPr>
            <w:r>
              <w:rPr>
                <w:rFonts w:ascii="Times New Roman" w:hAnsi="Times New Roman"/>
                <w:b w:val="0"/>
                <w:sz w:val="20"/>
                <w:szCs w:val="28"/>
              </w:rPr>
              <w:t>C</w:t>
            </w:r>
          </w:p>
        </w:tc>
        <w:tc>
          <w:tcPr>
            <w:tcW w:w="2606" w:type="dxa"/>
            <w:vAlign w:val="center"/>
          </w:tcPr>
          <w:p w14:paraId="2DC1ADA6">
            <w:pPr>
              <w:spacing w:after="0" w:line="240" w:lineRule="auto"/>
              <w:rPr>
                <w:sz w:val="22"/>
                <w:szCs w:val="28"/>
              </w:rPr>
            </w:pPr>
            <w:r>
              <w:rPr>
                <w:rFonts w:ascii="Times New Roman" w:hAnsi="Times New Roman"/>
                <w:b w:val="0"/>
                <w:sz w:val="20"/>
                <w:szCs w:val="28"/>
              </w:rPr>
              <w:t>Tôi thích Excel/Sheets, phần mềm quản lý hoặc công việc dữ liệu.</w:t>
            </w:r>
          </w:p>
        </w:tc>
        <w:tc>
          <w:tcPr>
            <w:tcW w:w="2606" w:type="dxa"/>
            <w:vAlign w:val="center"/>
          </w:tcPr>
          <w:p w14:paraId="58338A5B">
            <w:pPr>
              <w:spacing w:after="0" w:line="240" w:lineRule="auto"/>
              <w:rPr>
                <w:sz w:val="22"/>
                <w:szCs w:val="28"/>
              </w:rPr>
            </w:pPr>
            <w:r>
              <w:rPr>
                <w:rFonts w:ascii="Times New Roman" w:hAnsi="Times New Roman"/>
                <w:b w:val="0"/>
                <w:sz w:val="20"/>
                <w:szCs w:val="28"/>
              </w:rPr>
              <w:t>1–5</w:t>
            </w:r>
          </w:p>
        </w:tc>
        <w:tc>
          <w:tcPr>
            <w:tcW w:w="2606" w:type="dxa"/>
            <w:vAlign w:val="center"/>
          </w:tcPr>
          <w:p w14:paraId="162EC07E">
            <w:pPr>
              <w:spacing w:after="0" w:line="240" w:lineRule="auto"/>
              <w:rPr>
                <w:sz w:val="22"/>
                <w:szCs w:val="28"/>
              </w:rPr>
            </w:pPr>
          </w:p>
        </w:tc>
      </w:tr>
      <w:tr w14:paraId="106FA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32E46F19">
            <w:pPr>
              <w:spacing w:after="0" w:line="240" w:lineRule="auto"/>
              <w:rPr>
                <w:sz w:val="22"/>
                <w:szCs w:val="28"/>
              </w:rPr>
            </w:pPr>
            <w:r>
              <w:rPr>
                <w:rFonts w:ascii="Times New Roman" w:hAnsi="Times New Roman"/>
                <w:b w:val="0"/>
                <w:sz w:val="20"/>
                <w:szCs w:val="28"/>
              </w:rPr>
              <w:t>C</w:t>
            </w:r>
          </w:p>
        </w:tc>
        <w:tc>
          <w:tcPr>
            <w:tcW w:w="2606" w:type="dxa"/>
            <w:vAlign w:val="center"/>
          </w:tcPr>
          <w:p w14:paraId="530EA504">
            <w:pPr>
              <w:spacing w:after="0" w:line="240" w:lineRule="auto"/>
              <w:rPr>
                <w:sz w:val="22"/>
                <w:szCs w:val="28"/>
              </w:rPr>
            </w:pPr>
            <w:r>
              <w:rPr>
                <w:rFonts w:ascii="Times New Roman" w:hAnsi="Times New Roman"/>
                <w:b w:val="0"/>
                <w:sz w:val="20"/>
                <w:szCs w:val="28"/>
              </w:rPr>
              <w:t>Tôi thấy yên tâm khi công việc được kiểm tra bằng tiêu chuẩn rõ ràng.</w:t>
            </w:r>
          </w:p>
        </w:tc>
        <w:tc>
          <w:tcPr>
            <w:tcW w:w="2606" w:type="dxa"/>
            <w:vAlign w:val="center"/>
          </w:tcPr>
          <w:p w14:paraId="71A70979">
            <w:pPr>
              <w:spacing w:after="0" w:line="240" w:lineRule="auto"/>
              <w:rPr>
                <w:sz w:val="22"/>
                <w:szCs w:val="28"/>
              </w:rPr>
            </w:pPr>
            <w:r>
              <w:rPr>
                <w:rFonts w:ascii="Times New Roman" w:hAnsi="Times New Roman"/>
                <w:b w:val="0"/>
                <w:sz w:val="20"/>
                <w:szCs w:val="28"/>
              </w:rPr>
              <w:t>1–5</w:t>
            </w:r>
          </w:p>
        </w:tc>
        <w:tc>
          <w:tcPr>
            <w:tcW w:w="2606" w:type="dxa"/>
            <w:vAlign w:val="center"/>
          </w:tcPr>
          <w:p w14:paraId="4DE7C9BD">
            <w:pPr>
              <w:spacing w:after="0" w:line="240" w:lineRule="auto"/>
              <w:rPr>
                <w:sz w:val="22"/>
                <w:szCs w:val="28"/>
              </w:rPr>
            </w:pPr>
          </w:p>
        </w:tc>
      </w:tr>
    </w:tbl>
    <w:p w14:paraId="75DAC3C9">
      <w:pPr>
        <w:spacing w:after="20"/>
        <w:rPr>
          <w:sz w:val="22"/>
          <w:szCs w:val="28"/>
        </w:rPr>
      </w:pPr>
    </w:p>
    <w:p w14:paraId="4A8B027C">
      <w:pPr>
        <w:pStyle w:val="23"/>
        <w:spacing w:after="40"/>
        <w:rPr>
          <w:sz w:val="22"/>
          <w:szCs w:val="28"/>
        </w:rPr>
      </w:pPr>
      <w:r>
        <w:rPr>
          <w:sz w:val="22"/>
          <w:szCs w:val="28"/>
        </w:rPr>
        <w:t>Cộng 5 câu cho mỗi nhóm. Xếp R-I-A-S-E-C theo tổng điểm. Ba nhóm cao nhất tạo mã khám phá ban đầu.</w:t>
      </w:r>
    </w:p>
    <w:p w14:paraId="1C8FCDF9">
      <w:pPr>
        <w:pStyle w:val="23"/>
        <w:spacing w:after="40"/>
        <w:rPr>
          <w:sz w:val="22"/>
          <w:szCs w:val="28"/>
        </w:rPr>
      </w:pPr>
      <w:r>
        <w:rPr>
          <w:sz w:val="22"/>
          <w:szCs w:val="28"/>
        </w:rPr>
        <w:t>Nếu hai nhóm chênh nhau rất ít, giữ cả hai thay vì ép học sinh thành một kiểu. Nếu kết quả không phù hợp với trải nghiệm thực tế, kiểm tra lại câu trả lời và bối cảnh.</w:t>
      </w:r>
    </w:p>
    <w:p w14:paraId="3566A738">
      <w:pPr>
        <w:pStyle w:val="23"/>
        <w:spacing w:after="40"/>
        <w:rPr>
          <w:sz w:val="22"/>
          <w:szCs w:val="28"/>
        </w:rPr>
      </w:pPr>
      <w:r>
        <w:rPr>
          <w:sz w:val="22"/>
          <w:szCs w:val="28"/>
        </w:rPr>
        <w:t>Sau RIASEC, phải chuyển sang 'nghề thật': đọc nhiệm vụ hằng ngày, công cụ, môi trường, yêu cầu đào tạo và trải nghiệm.</w:t>
      </w:r>
    </w:p>
    <w:p w14:paraId="0B7BBAFD">
      <w:pPr>
        <w:pStyle w:val="2"/>
        <w:rPr>
          <w:sz w:val="36"/>
          <w:szCs w:val="36"/>
        </w:rPr>
      </w:pPr>
      <w:r>
        <w:rPr>
          <w:sz w:val="36"/>
          <w:szCs w:val="36"/>
        </w:rPr>
        <w:t>XI. MA TRẬN RA QUYẾT ĐỊNH – DÙNG SAU KHI CÓ MÃ HOLLAND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2606"/>
        <w:gridCol w:w="2606"/>
        <w:gridCol w:w="2606"/>
      </w:tblGrid>
      <w:tr w14:paraId="75CDD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shd w:val="clear" w:color="auto" w:fill="D9EAF7"/>
            <w:vAlign w:val="center"/>
          </w:tcPr>
          <w:p w14:paraId="762DDFEA">
            <w:pPr>
              <w:spacing w:after="0" w:line="240" w:lineRule="auto"/>
              <w:rPr>
                <w:sz w:val="22"/>
                <w:szCs w:val="28"/>
              </w:rPr>
            </w:pPr>
            <w:r>
              <w:rPr>
                <w:rFonts w:ascii="Times New Roman" w:hAnsi="Times New Roman"/>
                <w:b/>
                <w:sz w:val="20"/>
                <w:szCs w:val="28"/>
              </w:rPr>
              <w:t>Tiêu chí</w:t>
            </w:r>
          </w:p>
        </w:tc>
        <w:tc>
          <w:tcPr>
            <w:tcW w:w="2606" w:type="dxa"/>
            <w:shd w:val="clear" w:color="auto" w:fill="D9EAF7"/>
            <w:vAlign w:val="center"/>
          </w:tcPr>
          <w:p w14:paraId="41CB99EA">
            <w:pPr>
              <w:spacing w:after="0" w:line="240" w:lineRule="auto"/>
              <w:rPr>
                <w:sz w:val="22"/>
                <w:szCs w:val="28"/>
              </w:rPr>
            </w:pPr>
            <w:r>
              <w:rPr>
                <w:rFonts w:ascii="Times New Roman" w:hAnsi="Times New Roman"/>
                <w:b/>
                <w:sz w:val="20"/>
                <w:szCs w:val="28"/>
              </w:rPr>
              <w:t>Câu hỏi</w:t>
            </w:r>
          </w:p>
        </w:tc>
        <w:tc>
          <w:tcPr>
            <w:tcW w:w="2606" w:type="dxa"/>
            <w:shd w:val="clear" w:color="auto" w:fill="D9EAF7"/>
            <w:vAlign w:val="center"/>
          </w:tcPr>
          <w:p w14:paraId="5A106606">
            <w:pPr>
              <w:spacing w:after="0" w:line="240" w:lineRule="auto"/>
              <w:rPr>
                <w:sz w:val="22"/>
                <w:szCs w:val="28"/>
              </w:rPr>
            </w:pPr>
            <w:r>
              <w:rPr>
                <w:rFonts w:ascii="Times New Roman" w:hAnsi="Times New Roman"/>
                <w:b/>
                <w:sz w:val="20"/>
                <w:szCs w:val="28"/>
              </w:rPr>
              <w:t>Minh chứng</w:t>
            </w:r>
          </w:p>
        </w:tc>
        <w:tc>
          <w:tcPr>
            <w:tcW w:w="2606" w:type="dxa"/>
            <w:shd w:val="clear" w:color="auto" w:fill="D9EAF7"/>
            <w:vAlign w:val="center"/>
          </w:tcPr>
          <w:p w14:paraId="7C4E094F">
            <w:pPr>
              <w:spacing w:after="0" w:line="240" w:lineRule="auto"/>
              <w:rPr>
                <w:sz w:val="22"/>
                <w:szCs w:val="28"/>
              </w:rPr>
            </w:pPr>
            <w:r>
              <w:rPr>
                <w:rFonts w:ascii="Times New Roman" w:hAnsi="Times New Roman"/>
                <w:b/>
                <w:sz w:val="20"/>
                <w:szCs w:val="28"/>
              </w:rPr>
              <w:t>Kết luận cần ghi</w:t>
            </w:r>
          </w:p>
        </w:tc>
      </w:tr>
      <w:tr w14:paraId="2BC3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46AC90F">
            <w:pPr>
              <w:spacing w:after="0" w:line="240" w:lineRule="auto"/>
              <w:rPr>
                <w:sz w:val="22"/>
                <w:szCs w:val="28"/>
              </w:rPr>
            </w:pPr>
            <w:r>
              <w:rPr>
                <w:rFonts w:ascii="Times New Roman" w:hAnsi="Times New Roman"/>
                <w:b w:val="0"/>
                <w:sz w:val="20"/>
                <w:szCs w:val="28"/>
              </w:rPr>
              <w:t>Holland</w:t>
            </w:r>
          </w:p>
        </w:tc>
        <w:tc>
          <w:tcPr>
            <w:tcW w:w="2606" w:type="dxa"/>
            <w:vAlign w:val="center"/>
          </w:tcPr>
          <w:p w14:paraId="315ABEF0">
            <w:pPr>
              <w:spacing w:after="0" w:line="240" w:lineRule="auto"/>
              <w:rPr>
                <w:sz w:val="22"/>
                <w:szCs w:val="28"/>
              </w:rPr>
            </w:pPr>
            <w:r>
              <w:rPr>
                <w:rFonts w:ascii="Times New Roman" w:hAnsi="Times New Roman"/>
                <w:b w:val="0"/>
                <w:sz w:val="20"/>
                <w:szCs w:val="28"/>
              </w:rPr>
              <w:t>Nghề có hoạt động tương thích với 2–3 nhóm nổi trội không?</w:t>
            </w:r>
          </w:p>
        </w:tc>
        <w:tc>
          <w:tcPr>
            <w:tcW w:w="2606" w:type="dxa"/>
            <w:vAlign w:val="center"/>
          </w:tcPr>
          <w:p w14:paraId="2BDC1FC1">
            <w:pPr>
              <w:spacing w:after="0" w:line="240" w:lineRule="auto"/>
              <w:rPr>
                <w:sz w:val="22"/>
                <w:szCs w:val="28"/>
              </w:rPr>
            </w:pPr>
            <w:r>
              <w:rPr>
                <w:rFonts w:ascii="Times New Roman" w:hAnsi="Times New Roman"/>
                <w:b w:val="0"/>
                <w:sz w:val="20"/>
                <w:szCs w:val="28"/>
              </w:rPr>
              <w:t>Mã nghề/hoạt động nghề</w:t>
            </w:r>
          </w:p>
        </w:tc>
        <w:tc>
          <w:tcPr>
            <w:tcW w:w="2606" w:type="dxa"/>
            <w:vAlign w:val="center"/>
          </w:tcPr>
          <w:p w14:paraId="2688D879">
            <w:pPr>
              <w:spacing w:after="0" w:line="240" w:lineRule="auto"/>
              <w:rPr>
                <w:sz w:val="22"/>
                <w:szCs w:val="28"/>
              </w:rPr>
            </w:pPr>
            <w:r>
              <w:rPr>
                <w:rFonts w:ascii="Times New Roman" w:hAnsi="Times New Roman"/>
                <w:b w:val="0"/>
                <w:sz w:val="20"/>
                <w:szCs w:val="28"/>
              </w:rPr>
              <w:t>Mức phù hợp về sở thích</w:t>
            </w:r>
          </w:p>
        </w:tc>
      </w:tr>
      <w:tr w14:paraId="4454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5EC4B568">
            <w:pPr>
              <w:spacing w:after="0" w:line="240" w:lineRule="auto"/>
              <w:rPr>
                <w:sz w:val="22"/>
                <w:szCs w:val="28"/>
              </w:rPr>
            </w:pPr>
            <w:r>
              <w:rPr>
                <w:rFonts w:ascii="Times New Roman" w:hAnsi="Times New Roman"/>
                <w:b w:val="0"/>
                <w:sz w:val="20"/>
                <w:szCs w:val="28"/>
              </w:rPr>
              <w:t>Năng lực</w:t>
            </w:r>
          </w:p>
        </w:tc>
        <w:tc>
          <w:tcPr>
            <w:tcW w:w="2606" w:type="dxa"/>
            <w:vAlign w:val="center"/>
          </w:tcPr>
          <w:p w14:paraId="4CA99FCF">
            <w:pPr>
              <w:spacing w:after="0" w:line="240" w:lineRule="auto"/>
              <w:rPr>
                <w:sz w:val="22"/>
                <w:szCs w:val="28"/>
              </w:rPr>
            </w:pPr>
            <w:r>
              <w:rPr>
                <w:rFonts w:ascii="Times New Roman" w:hAnsi="Times New Roman"/>
                <w:b w:val="0"/>
                <w:sz w:val="20"/>
                <w:szCs w:val="28"/>
              </w:rPr>
              <w:t>Học sinh có năng lực nền nào? Khoảng thiếu là gì?</w:t>
            </w:r>
          </w:p>
        </w:tc>
        <w:tc>
          <w:tcPr>
            <w:tcW w:w="2606" w:type="dxa"/>
            <w:vAlign w:val="center"/>
          </w:tcPr>
          <w:p w14:paraId="709690E3">
            <w:pPr>
              <w:spacing w:after="0" w:line="240" w:lineRule="auto"/>
              <w:rPr>
                <w:sz w:val="22"/>
                <w:szCs w:val="28"/>
              </w:rPr>
            </w:pPr>
            <w:r>
              <w:rPr>
                <w:rFonts w:ascii="Times New Roman" w:hAnsi="Times New Roman"/>
                <w:b w:val="0"/>
                <w:sz w:val="20"/>
                <w:szCs w:val="28"/>
              </w:rPr>
              <w:t>Điểm + sản phẩm</w:t>
            </w:r>
          </w:p>
        </w:tc>
        <w:tc>
          <w:tcPr>
            <w:tcW w:w="2606" w:type="dxa"/>
            <w:vAlign w:val="center"/>
          </w:tcPr>
          <w:p w14:paraId="2E819B0F">
            <w:pPr>
              <w:spacing w:after="0" w:line="240" w:lineRule="auto"/>
              <w:rPr>
                <w:sz w:val="22"/>
                <w:szCs w:val="28"/>
              </w:rPr>
            </w:pPr>
            <w:r>
              <w:rPr>
                <w:rFonts w:ascii="Times New Roman" w:hAnsi="Times New Roman"/>
                <w:b w:val="0"/>
                <w:sz w:val="20"/>
                <w:szCs w:val="28"/>
              </w:rPr>
              <w:t>Năng lực cần phát triển</w:t>
            </w:r>
          </w:p>
        </w:tc>
      </w:tr>
      <w:tr w14:paraId="607D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2415080">
            <w:pPr>
              <w:spacing w:after="0" w:line="240" w:lineRule="auto"/>
              <w:rPr>
                <w:sz w:val="22"/>
                <w:szCs w:val="28"/>
              </w:rPr>
            </w:pPr>
            <w:r>
              <w:rPr>
                <w:rFonts w:ascii="Times New Roman" w:hAnsi="Times New Roman"/>
                <w:b w:val="0"/>
                <w:sz w:val="20"/>
                <w:szCs w:val="28"/>
              </w:rPr>
              <w:t>Môn học</w:t>
            </w:r>
          </w:p>
        </w:tc>
        <w:tc>
          <w:tcPr>
            <w:tcW w:w="2606" w:type="dxa"/>
            <w:vAlign w:val="center"/>
          </w:tcPr>
          <w:p w14:paraId="12E7A055">
            <w:pPr>
              <w:spacing w:after="0" w:line="240" w:lineRule="auto"/>
              <w:rPr>
                <w:sz w:val="22"/>
                <w:szCs w:val="28"/>
              </w:rPr>
            </w:pPr>
            <w:r>
              <w:rPr>
                <w:rFonts w:ascii="Times New Roman" w:hAnsi="Times New Roman"/>
                <w:b w:val="0"/>
                <w:sz w:val="20"/>
                <w:szCs w:val="28"/>
              </w:rPr>
              <w:t>Chương trình đào tạo yêu cầu kiến thức gì?</w:t>
            </w:r>
          </w:p>
        </w:tc>
        <w:tc>
          <w:tcPr>
            <w:tcW w:w="2606" w:type="dxa"/>
            <w:vAlign w:val="center"/>
          </w:tcPr>
          <w:p w14:paraId="5AAEEE96">
            <w:pPr>
              <w:spacing w:after="0" w:line="240" w:lineRule="auto"/>
              <w:rPr>
                <w:sz w:val="22"/>
                <w:szCs w:val="28"/>
              </w:rPr>
            </w:pPr>
            <w:r>
              <w:rPr>
                <w:rFonts w:ascii="Times New Roman" w:hAnsi="Times New Roman"/>
                <w:b w:val="0"/>
                <w:sz w:val="20"/>
                <w:szCs w:val="28"/>
              </w:rPr>
              <w:t>Đề cương ngành</w:t>
            </w:r>
          </w:p>
        </w:tc>
        <w:tc>
          <w:tcPr>
            <w:tcW w:w="2606" w:type="dxa"/>
            <w:vAlign w:val="center"/>
          </w:tcPr>
          <w:p w14:paraId="41A182F0">
            <w:pPr>
              <w:spacing w:after="0" w:line="240" w:lineRule="auto"/>
              <w:rPr>
                <w:sz w:val="22"/>
                <w:szCs w:val="28"/>
              </w:rPr>
            </w:pPr>
            <w:r>
              <w:rPr>
                <w:rFonts w:ascii="Times New Roman" w:hAnsi="Times New Roman"/>
                <w:b w:val="0"/>
                <w:sz w:val="20"/>
                <w:szCs w:val="28"/>
              </w:rPr>
              <w:t>Môn cần ưu tiên</w:t>
            </w:r>
          </w:p>
        </w:tc>
      </w:tr>
      <w:tr w14:paraId="6DAAC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F062870">
            <w:pPr>
              <w:spacing w:after="0" w:line="240" w:lineRule="auto"/>
              <w:rPr>
                <w:sz w:val="22"/>
                <w:szCs w:val="28"/>
              </w:rPr>
            </w:pPr>
            <w:r>
              <w:rPr>
                <w:rFonts w:ascii="Times New Roman" w:hAnsi="Times New Roman"/>
                <w:b w:val="0"/>
                <w:sz w:val="20"/>
                <w:szCs w:val="28"/>
              </w:rPr>
              <w:t>Năng khiếu</w:t>
            </w:r>
          </w:p>
        </w:tc>
        <w:tc>
          <w:tcPr>
            <w:tcW w:w="2606" w:type="dxa"/>
            <w:vAlign w:val="center"/>
          </w:tcPr>
          <w:p w14:paraId="46FEC1FD">
            <w:pPr>
              <w:spacing w:after="0" w:line="240" w:lineRule="auto"/>
              <w:rPr>
                <w:sz w:val="22"/>
                <w:szCs w:val="28"/>
              </w:rPr>
            </w:pPr>
            <w:r>
              <w:rPr>
                <w:rFonts w:ascii="Times New Roman" w:hAnsi="Times New Roman"/>
                <w:b w:val="0"/>
                <w:sz w:val="20"/>
                <w:szCs w:val="28"/>
              </w:rPr>
              <w:t>Có sản phẩm/tiến bộ thực tế không?</w:t>
            </w:r>
          </w:p>
        </w:tc>
        <w:tc>
          <w:tcPr>
            <w:tcW w:w="2606" w:type="dxa"/>
            <w:vAlign w:val="center"/>
          </w:tcPr>
          <w:p w14:paraId="1D726D2F">
            <w:pPr>
              <w:spacing w:after="0" w:line="240" w:lineRule="auto"/>
              <w:rPr>
                <w:sz w:val="22"/>
                <w:szCs w:val="28"/>
              </w:rPr>
            </w:pPr>
            <w:r>
              <w:rPr>
                <w:rFonts w:ascii="Times New Roman" w:hAnsi="Times New Roman"/>
                <w:b w:val="0"/>
                <w:sz w:val="20"/>
                <w:szCs w:val="28"/>
              </w:rPr>
              <w:t>Portfolio/giải/dự án</w:t>
            </w:r>
          </w:p>
        </w:tc>
        <w:tc>
          <w:tcPr>
            <w:tcW w:w="2606" w:type="dxa"/>
            <w:vAlign w:val="center"/>
          </w:tcPr>
          <w:p w14:paraId="680B7625">
            <w:pPr>
              <w:spacing w:after="0" w:line="240" w:lineRule="auto"/>
              <w:rPr>
                <w:sz w:val="22"/>
                <w:szCs w:val="28"/>
              </w:rPr>
            </w:pPr>
            <w:r>
              <w:rPr>
                <w:rFonts w:ascii="Times New Roman" w:hAnsi="Times New Roman"/>
                <w:b w:val="0"/>
                <w:sz w:val="20"/>
                <w:szCs w:val="28"/>
              </w:rPr>
              <w:t>Tiềm năng</w:t>
            </w:r>
          </w:p>
        </w:tc>
      </w:tr>
      <w:tr w14:paraId="7B6C8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1D35C6A">
            <w:pPr>
              <w:spacing w:after="0" w:line="240" w:lineRule="auto"/>
              <w:rPr>
                <w:sz w:val="22"/>
                <w:szCs w:val="28"/>
              </w:rPr>
            </w:pPr>
            <w:r>
              <w:rPr>
                <w:rFonts w:ascii="Times New Roman" w:hAnsi="Times New Roman"/>
                <w:b w:val="0"/>
                <w:sz w:val="20"/>
                <w:szCs w:val="28"/>
              </w:rPr>
              <w:t>Tính cách</w:t>
            </w:r>
          </w:p>
        </w:tc>
        <w:tc>
          <w:tcPr>
            <w:tcW w:w="2606" w:type="dxa"/>
            <w:vAlign w:val="center"/>
          </w:tcPr>
          <w:p w14:paraId="2A5F006B">
            <w:pPr>
              <w:spacing w:after="0" w:line="240" w:lineRule="auto"/>
              <w:rPr>
                <w:sz w:val="22"/>
                <w:szCs w:val="28"/>
              </w:rPr>
            </w:pPr>
            <w:r>
              <w:rPr>
                <w:rFonts w:ascii="Times New Roman" w:hAnsi="Times New Roman"/>
                <w:b w:val="0"/>
                <w:sz w:val="20"/>
                <w:szCs w:val="28"/>
              </w:rPr>
              <w:t>Môi trường công việc có phù hợp cách làm việc không?</w:t>
            </w:r>
          </w:p>
        </w:tc>
        <w:tc>
          <w:tcPr>
            <w:tcW w:w="2606" w:type="dxa"/>
            <w:vAlign w:val="center"/>
          </w:tcPr>
          <w:p w14:paraId="2703A7CC">
            <w:pPr>
              <w:spacing w:after="0" w:line="240" w:lineRule="auto"/>
              <w:rPr>
                <w:sz w:val="22"/>
                <w:szCs w:val="28"/>
              </w:rPr>
            </w:pPr>
            <w:r>
              <w:rPr>
                <w:rFonts w:ascii="Times New Roman" w:hAnsi="Times New Roman"/>
                <w:b w:val="0"/>
                <w:sz w:val="20"/>
                <w:szCs w:val="28"/>
              </w:rPr>
              <w:t>Trải nghiệm</w:t>
            </w:r>
          </w:p>
        </w:tc>
        <w:tc>
          <w:tcPr>
            <w:tcW w:w="2606" w:type="dxa"/>
            <w:vAlign w:val="center"/>
          </w:tcPr>
          <w:p w14:paraId="2FB38A1D">
            <w:pPr>
              <w:spacing w:after="0" w:line="240" w:lineRule="auto"/>
              <w:rPr>
                <w:sz w:val="22"/>
                <w:szCs w:val="28"/>
              </w:rPr>
            </w:pPr>
            <w:r>
              <w:rPr>
                <w:rFonts w:ascii="Times New Roman" w:hAnsi="Times New Roman"/>
                <w:b w:val="0"/>
                <w:sz w:val="20"/>
                <w:szCs w:val="28"/>
              </w:rPr>
              <w:t>Điểm thuận/nghịch</w:t>
            </w:r>
          </w:p>
        </w:tc>
      </w:tr>
      <w:tr w14:paraId="19FC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7C2A22D6">
            <w:pPr>
              <w:spacing w:after="0" w:line="240" w:lineRule="auto"/>
              <w:rPr>
                <w:sz w:val="22"/>
                <w:szCs w:val="28"/>
              </w:rPr>
            </w:pPr>
            <w:r>
              <w:rPr>
                <w:rFonts w:ascii="Times New Roman" w:hAnsi="Times New Roman"/>
                <w:b w:val="0"/>
                <w:sz w:val="20"/>
                <w:szCs w:val="28"/>
              </w:rPr>
              <w:t>Giá trị</w:t>
            </w:r>
          </w:p>
        </w:tc>
        <w:tc>
          <w:tcPr>
            <w:tcW w:w="2606" w:type="dxa"/>
            <w:vAlign w:val="center"/>
          </w:tcPr>
          <w:p w14:paraId="51FD705B">
            <w:pPr>
              <w:spacing w:after="0" w:line="240" w:lineRule="auto"/>
              <w:rPr>
                <w:sz w:val="22"/>
                <w:szCs w:val="28"/>
              </w:rPr>
            </w:pPr>
            <w:r>
              <w:rPr>
                <w:rFonts w:ascii="Times New Roman" w:hAnsi="Times New Roman"/>
                <w:b w:val="0"/>
                <w:sz w:val="20"/>
                <w:szCs w:val="28"/>
              </w:rPr>
              <w:t>Nghề có đáp ứng điều học sinh coi trọng không?</w:t>
            </w:r>
          </w:p>
        </w:tc>
        <w:tc>
          <w:tcPr>
            <w:tcW w:w="2606" w:type="dxa"/>
            <w:vAlign w:val="center"/>
          </w:tcPr>
          <w:p w14:paraId="2C445B5B">
            <w:pPr>
              <w:spacing w:after="0" w:line="240" w:lineRule="auto"/>
              <w:rPr>
                <w:sz w:val="22"/>
                <w:szCs w:val="28"/>
              </w:rPr>
            </w:pPr>
            <w:r>
              <w:rPr>
                <w:rFonts w:ascii="Times New Roman" w:hAnsi="Times New Roman"/>
                <w:b w:val="0"/>
                <w:sz w:val="20"/>
                <w:szCs w:val="28"/>
              </w:rPr>
              <w:t>Bảng xếp hạng giá trị</w:t>
            </w:r>
          </w:p>
        </w:tc>
        <w:tc>
          <w:tcPr>
            <w:tcW w:w="2606" w:type="dxa"/>
            <w:vAlign w:val="center"/>
          </w:tcPr>
          <w:p w14:paraId="5EC081CD">
            <w:pPr>
              <w:spacing w:after="0" w:line="240" w:lineRule="auto"/>
              <w:rPr>
                <w:sz w:val="22"/>
                <w:szCs w:val="28"/>
              </w:rPr>
            </w:pPr>
            <w:r>
              <w:rPr>
                <w:rFonts w:ascii="Times New Roman" w:hAnsi="Times New Roman"/>
                <w:b w:val="0"/>
                <w:sz w:val="20"/>
                <w:szCs w:val="28"/>
              </w:rPr>
              <w:t>Mức ưu tiên cá nhân</w:t>
            </w:r>
          </w:p>
        </w:tc>
      </w:tr>
      <w:tr w14:paraId="3A807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4F602ACB">
            <w:pPr>
              <w:spacing w:after="0" w:line="240" w:lineRule="auto"/>
              <w:rPr>
                <w:sz w:val="22"/>
                <w:szCs w:val="28"/>
              </w:rPr>
            </w:pPr>
            <w:r>
              <w:rPr>
                <w:rFonts w:ascii="Times New Roman" w:hAnsi="Times New Roman"/>
                <w:b w:val="0"/>
                <w:sz w:val="20"/>
                <w:szCs w:val="28"/>
              </w:rPr>
              <w:t>Đào tạo</w:t>
            </w:r>
          </w:p>
        </w:tc>
        <w:tc>
          <w:tcPr>
            <w:tcW w:w="2606" w:type="dxa"/>
            <w:vAlign w:val="center"/>
          </w:tcPr>
          <w:p w14:paraId="43A08B52">
            <w:pPr>
              <w:spacing w:after="0" w:line="240" w:lineRule="auto"/>
              <w:rPr>
                <w:sz w:val="22"/>
                <w:szCs w:val="28"/>
              </w:rPr>
            </w:pPr>
            <w:r>
              <w:rPr>
                <w:rFonts w:ascii="Times New Roman" w:hAnsi="Times New Roman"/>
                <w:b w:val="0"/>
                <w:sz w:val="20"/>
                <w:szCs w:val="28"/>
              </w:rPr>
              <w:t>Thời gian, chi phí, điều kiện đầu vào?</w:t>
            </w:r>
          </w:p>
        </w:tc>
        <w:tc>
          <w:tcPr>
            <w:tcW w:w="2606" w:type="dxa"/>
            <w:vAlign w:val="center"/>
          </w:tcPr>
          <w:p w14:paraId="46F9DC60">
            <w:pPr>
              <w:spacing w:after="0" w:line="240" w:lineRule="auto"/>
              <w:rPr>
                <w:sz w:val="22"/>
                <w:szCs w:val="28"/>
              </w:rPr>
            </w:pPr>
            <w:r>
              <w:rPr>
                <w:rFonts w:ascii="Times New Roman" w:hAnsi="Times New Roman"/>
                <w:b w:val="0"/>
                <w:sz w:val="20"/>
                <w:szCs w:val="28"/>
              </w:rPr>
              <w:t>Thông tin trường/chương trình</w:t>
            </w:r>
          </w:p>
        </w:tc>
        <w:tc>
          <w:tcPr>
            <w:tcW w:w="2606" w:type="dxa"/>
            <w:vAlign w:val="center"/>
          </w:tcPr>
          <w:p w14:paraId="3FCA9977">
            <w:pPr>
              <w:spacing w:after="0" w:line="240" w:lineRule="auto"/>
              <w:rPr>
                <w:sz w:val="22"/>
                <w:szCs w:val="28"/>
              </w:rPr>
            </w:pPr>
            <w:r>
              <w:rPr>
                <w:rFonts w:ascii="Times New Roman" w:hAnsi="Times New Roman"/>
                <w:b w:val="0"/>
                <w:sz w:val="20"/>
                <w:szCs w:val="28"/>
              </w:rPr>
              <w:t>Tính khả thi</w:t>
            </w:r>
          </w:p>
        </w:tc>
      </w:tr>
      <w:tr w14:paraId="04C2B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486C24AC">
            <w:pPr>
              <w:spacing w:after="0" w:line="240" w:lineRule="auto"/>
              <w:rPr>
                <w:sz w:val="22"/>
                <w:szCs w:val="28"/>
              </w:rPr>
            </w:pPr>
            <w:r>
              <w:rPr>
                <w:rFonts w:ascii="Times New Roman" w:hAnsi="Times New Roman"/>
                <w:b w:val="0"/>
                <w:sz w:val="20"/>
                <w:szCs w:val="28"/>
              </w:rPr>
              <w:t>Trải nghiệm</w:t>
            </w:r>
          </w:p>
        </w:tc>
        <w:tc>
          <w:tcPr>
            <w:tcW w:w="2606" w:type="dxa"/>
            <w:vAlign w:val="center"/>
          </w:tcPr>
          <w:p w14:paraId="2B583305">
            <w:pPr>
              <w:spacing w:after="0" w:line="240" w:lineRule="auto"/>
              <w:rPr>
                <w:sz w:val="22"/>
                <w:szCs w:val="28"/>
              </w:rPr>
            </w:pPr>
            <w:r>
              <w:rPr>
                <w:rFonts w:ascii="Times New Roman" w:hAnsi="Times New Roman"/>
                <w:b w:val="0"/>
                <w:sz w:val="20"/>
                <w:szCs w:val="28"/>
              </w:rPr>
              <w:t>Đã thử việc tương tự chưa?</w:t>
            </w:r>
          </w:p>
        </w:tc>
        <w:tc>
          <w:tcPr>
            <w:tcW w:w="2606" w:type="dxa"/>
            <w:vAlign w:val="center"/>
          </w:tcPr>
          <w:p w14:paraId="33C7208B">
            <w:pPr>
              <w:spacing w:after="0" w:line="240" w:lineRule="auto"/>
              <w:rPr>
                <w:sz w:val="22"/>
                <w:szCs w:val="28"/>
              </w:rPr>
            </w:pPr>
            <w:r>
              <w:rPr>
                <w:rFonts w:ascii="Times New Roman" w:hAnsi="Times New Roman"/>
                <w:b w:val="0"/>
                <w:sz w:val="20"/>
                <w:szCs w:val="28"/>
              </w:rPr>
              <w:t>Dự án/volunteer/shadowing</w:t>
            </w:r>
          </w:p>
        </w:tc>
        <w:tc>
          <w:tcPr>
            <w:tcW w:w="2606" w:type="dxa"/>
            <w:vAlign w:val="center"/>
          </w:tcPr>
          <w:p w14:paraId="73D9D98C">
            <w:pPr>
              <w:spacing w:after="0" w:line="240" w:lineRule="auto"/>
              <w:rPr>
                <w:sz w:val="22"/>
                <w:szCs w:val="28"/>
              </w:rPr>
            </w:pPr>
            <w:r>
              <w:rPr>
                <w:rFonts w:ascii="Times New Roman" w:hAnsi="Times New Roman"/>
                <w:b w:val="0"/>
                <w:sz w:val="20"/>
                <w:szCs w:val="28"/>
              </w:rPr>
              <w:t>Bằng chứng thực tế</w:t>
            </w:r>
          </w:p>
        </w:tc>
      </w:tr>
      <w:tr w14:paraId="2539D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71CD3FAA">
            <w:pPr>
              <w:spacing w:after="0" w:line="240" w:lineRule="auto"/>
              <w:rPr>
                <w:sz w:val="22"/>
                <w:szCs w:val="28"/>
              </w:rPr>
            </w:pPr>
            <w:r>
              <w:rPr>
                <w:rFonts w:ascii="Times New Roman" w:hAnsi="Times New Roman"/>
                <w:b w:val="0"/>
                <w:sz w:val="20"/>
                <w:szCs w:val="28"/>
              </w:rPr>
              <w:t>Phương án B</w:t>
            </w:r>
          </w:p>
        </w:tc>
        <w:tc>
          <w:tcPr>
            <w:tcW w:w="2606" w:type="dxa"/>
            <w:vAlign w:val="center"/>
          </w:tcPr>
          <w:p w14:paraId="492C5447">
            <w:pPr>
              <w:spacing w:after="0" w:line="240" w:lineRule="auto"/>
              <w:rPr>
                <w:sz w:val="22"/>
                <w:szCs w:val="28"/>
              </w:rPr>
            </w:pPr>
            <w:r>
              <w:rPr>
                <w:rFonts w:ascii="Times New Roman" w:hAnsi="Times New Roman"/>
                <w:b w:val="0"/>
                <w:sz w:val="20"/>
                <w:szCs w:val="28"/>
              </w:rPr>
              <w:t>Nghề nào gần về kỹ năng và mã Holland?</w:t>
            </w:r>
          </w:p>
        </w:tc>
        <w:tc>
          <w:tcPr>
            <w:tcW w:w="2606" w:type="dxa"/>
            <w:vAlign w:val="center"/>
          </w:tcPr>
          <w:p w14:paraId="360780F0">
            <w:pPr>
              <w:spacing w:after="0" w:line="240" w:lineRule="auto"/>
              <w:rPr>
                <w:sz w:val="22"/>
                <w:szCs w:val="28"/>
              </w:rPr>
            </w:pPr>
            <w:r>
              <w:rPr>
                <w:rFonts w:ascii="Times New Roman" w:hAnsi="Times New Roman"/>
                <w:b w:val="0"/>
                <w:sz w:val="20"/>
                <w:szCs w:val="28"/>
              </w:rPr>
              <w:t>Nghề liền kề</w:t>
            </w:r>
          </w:p>
        </w:tc>
        <w:tc>
          <w:tcPr>
            <w:tcW w:w="2606" w:type="dxa"/>
            <w:vAlign w:val="center"/>
          </w:tcPr>
          <w:p w14:paraId="3535411C">
            <w:pPr>
              <w:spacing w:after="0" w:line="240" w:lineRule="auto"/>
              <w:rPr>
                <w:sz w:val="22"/>
                <w:szCs w:val="28"/>
              </w:rPr>
            </w:pPr>
            <w:r>
              <w:rPr>
                <w:rFonts w:ascii="Times New Roman" w:hAnsi="Times New Roman"/>
                <w:b w:val="0"/>
                <w:sz w:val="20"/>
                <w:szCs w:val="28"/>
              </w:rPr>
              <w:t>Khả năng chuyển hướng</w:t>
            </w:r>
          </w:p>
        </w:tc>
      </w:tr>
    </w:tbl>
    <w:p w14:paraId="13A03E0A">
      <w:pPr>
        <w:spacing w:after="20"/>
        <w:rPr>
          <w:sz w:val="22"/>
          <w:szCs w:val="28"/>
        </w:rPr>
      </w:pPr>
    </w:p>
    <w:p w14:paraId="4DE5505D">
      <w:pPr>
        <w:pStyle w:val="2"/>
        <w:rPr>
          <w:sz w:val="36"/>
          <w:szCs w:val="36"/>
        </w:rPr>
      </w:pPr>
      <w:r>
        <w:rPr>
          <w:sz w:val="36"/>
          <w:szCs w:val="36"/>
        </w:rPr>
        <w:t>XII. 12 CỤM NGHỀ LỚN ĐỂ HỌC SINH THPT KHÁM PHÁ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2606"/>
        <w:gridCol w:w="2606"/>
        <w:gridCol w:w="2606"/>
      </w:tblGrid>
      <w:tr w14:paraId="0123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shd w:val="clear" w:color="auto" w:fill="D9EAF7"/>
            <w:vAlign w:val="center"/>
          </w:tcPr>
          <w:p w14:paraId="741621CF">
            <w:pPr>
              <w:spacing w:after="0" w:line="240" w:lineRule="auto"/>
              <w:rPr>
                <w:sz w:val="22"/>
                <w:szCs w:val="28"/>
              </w:rPr>
            </w:pPr>
            <w:r>
              <w:rPr>
                <w:rFonts w:ascii="Times New Roman" w:hAnsi="Times New Roman"/>
                <w:b/>
                <w:sz w:val="20"/>
                <w:szCs w:val="28"/>
              </w:rPr>
              <w:t>Cụm nghề</w:t>
            </w:r>
          </w:p>
        </w:tc>
        <w:tc>
          <w:tcPr>
            <w:tcW w:w="2606" w:type="dxa"/>
            <w:shd w:val="clear" w:color="auto" w:fill="D9EAF7"/>
            <w:vAlign w:val="center"/>
          </w:tcPr>
          <w:p w14:paraId="31FDE9A5">
            <w:pPr>
              <w:spacing w:after="0" w:line="240" w:lineRule="auto"/>
              <w:rPr>
                <w:sz w:val="22"/>
                <w:szCs w:val="28"/>
              </w:rPr>
            </w:pPr>
            <w:r>
              <w:rPr>
                <w:rFonts w:ascii="Times New Roman" w:hAnsi="Times New Roman"/>
                <w:b/>
                <w:sz w:val="20"/>
                <w:szCs w:val="28"/>
              </w:rPr>
              <w:t>Mã thường gặp</w:t>
            </w:r>
          </w:p>
        </w:tc>
        <w:tc>
          <w:tcPr>
            <w:tcW w:w="2606" w:type="dxa"/>
            <w:shd w:val="clear" w:color="auto" w:fill="D9EAF7"/>
            <w:vAlign w:val="center"/>
          </w:tcPr>
          <w:p w14:paraId="511AF8A5">
            <w:pPr>
              <w:spacing w:after="0" w:line="240" w:lineRule="auto"/>
              <w:rPr>
                <w:sz w:val="22"/>
                <w:szCs w:val="28"/>
              </w:rPr>
            </w:pPr>
            <w:r>
              <w:rPr>
                <w:rFonts w:ascii="Times New Roman" w:hAnsi="Times New Roman"/>
                <w:b/>
                <w:sz w:val="20"/>
                <w:szCs w:val="28"/>
              </w:rPr>
              <w:t>Ngành học tiêu biểu</w:t>
            </w:r>
          </w:p>
        </w:tc>
        <w:tc>
          <w:tcPr>
            <w:tcW w:w="2606" w:type="dxa"/>
            <w:shd w:val="clear" w:color="auto" w:fill="D9EAF7"/>
            <w:vAlign w:val="center"/>
          </w:tcPr>
          <w:p w14:paraId="428598D8">
            <w:pPr>
              <w:spacing w:after="0" w:line="240" w:lineRule="auto"/>
              <w:rPr>
                <w:sz w:val="22"/>
                <w:szCs w:val="28"/>
              </w:rPr>
            </w:pPr>
            <w:r>
              <w:rPr>
                <w:rFonts w:ascii="Times New Roman" w:hAnsi="Times New Roman"/>
                <w:b/>
                <w:sz w:val="20"/>
                <w:szCs w:val="28"/>
              </w:rPr>
              <w:t>Nghề minh họa</w:t>
            </w:r>
          </w:p>
        </w:tc>
      </w:tr>
      <w:tr w14:paraId="6308C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23AA7A5E">
            <w:pPr>
              <w:spacing w:after="0" w:line="240" w:lineRule="auto"/>
              <w:rPr>
                <w:sz w:val="22"/>
                <w:szCs w:val="28"/>
              </w:rPr>
            </w:pPr>
            <w:r>
              <w:rPr>
                <w:rFonts w:ascii="Times New Roman" w:hAnsi="Times New Roman"/>
                <w:b w:val="0"/>
                <w:sz w:val="20"/>
                <w:szCs w:val="28"/>
              </w:rPr>
              <w:t>Kỹ thuật – sản xuất</w:t>
            </w:r>
          </w:p>
        </w:tc>
        <w:tc>
          <w:tcPr>
            <w:tcW w:w="2606" w:type="dxa"/>
            <w:vAlign w:val="center"/>
          </w:tcPr>
          <w:p w14:paraId="2D658E2C">
            <w:pPr>
              <w:spacing w:after="0" w:line="240" w:lineRule="auto"/>
              <w:rPr>
                <w:sz w:val="22"/>
                <w:szCs w:val="28"/>
              </w:rPr>
            </w:pPr>
            <w:r>
              <w:rPr>
                <w:rFonts w:ascii="Times New Roman" w:hAnsi="Times New Roman"/>
                <w:b w:val="0"/>
                <w:sz w:val="20"/>
                <w:szCs w:val="28"/>
              </w:rPr>
              <w:t>R-I-C</w:t>
            </w:r>
          </w:p>
        </w:tc>
        <w:tc>
          <w:tcPr>
            <w:tcW w:w="2606" w:type="dxa"/>
            <w:vAlign w:val="center"/>
          </w:tcPr>
          <w:p w14:paraId="30FE5B36">
            <w:pPr>
              <w:spacing w:after="0" w:line="240" w:lineRule="auto"/>
              <w:rPr>
                <w:sz w:val="22"/>
                <w:szCs w:val="28"/>
              </w:rPr>
            </w:pPr>
            <w:r>
              <w:rPr>
                <w:rFonts w:ascii="Times New Roman" w:hAnsi="Times New Roman"/>
                <w:b w:val="0"/>
                <w:sz w:val="20"/>
                <w:szCs w:val="28"/>
              </w:rPr>
              <w:t>Cơ khí, điện, tự động hóa, vật liệu</w:t>
            </w:r>
          </w:p>
        </w:tc>
        <w:tc>
          <w:tcPr>
            <w:tcW w:w="2606" w:type="dxa"/>
            <w:vAlign w:val="center"/>
          </w:tcPr>
          <w:p w14:paraId="607301B2">
            <w:pPr>
              <w:spacing w:after="0" w:line="240" w:lineRule="auto"/>
              <w:rPr>
                <w:sz w:val="22"/>
                <w:szCs w:val="28"/>
              </w:rPr>
            </w:pPr>
            <w:r>
              <w:rPr>
                <w:rFonts w:ascii="Times New Roman" w:hAnsi="Times New Roman"/>
                <w:b w:val="0"/>
                <w:sz w:val="20"/>
                <w:szCs w:val="28"/>
              </w:rPr>
              <w:t>Engineer, technician, QC</w:t>
            </w:r>
          </w:p>
        </w:tc>
      </w:tr>
      <w:tr w14:paraId="78EF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5FD42BDE">
            <w:pPr>
              <w:spacing w:after="0" w:line="240" w:lineRule="auto"/>
              <w:rPr>
                <w:sz w:val="22"/>
                <w:szCs w:val="28"/>
              </w:rPr>
            </w:pPr>
            <w:r>
              <w:rPr>
                <w:rFonts w:ascii="Times New Roman" w:hAnsi="Times New Roman"/>
                <w:b w:val="0"/>
                <w:sz w:val="20"/>
                <w:szCs w:val="28"/>
              </w:rPr>
              <w:t>Công nghệ số</w:t>
            </w:r>
          </w:p>
        </w:tc>
        <w:tc>
          <w:tcPr>
            <w:tcW w:w="2606" w:type="dxa"/>
            <w:vAlign w:val="center"/>
          </w:tcPr>
          <w:p w14:paraId="609BA9C7">
            <w:pPr>
              <w:spacing w:after="0" w:line="240" w:lineRule="auto"/>
              <w:rPr>
                <w:sz w:val="22"/>
                <w:szCs w:val="28"/>
              </w:rPr>
            </w:pPr>
            <w:r>
              <w:rPr>
                <w:rFonts w:ascii="Times New Roman" w:hAnsi="Times New Roman"/>
                <w:b w:val="0"/>
                <w:sz w:val="20"/>
                <w:szCs w:val="28"/>
              </w:rPr>
              <w:t>I-R-C / A-I</w:t>
            </w:r>
          </w:p>
        </w:tc>
        <w:tc>
          <w:tcPr>
            <w:tcW w:w="2606" w:type="dxa"/>
            <w:vAlign w:val="center"/>
          </w:tcPr>
          <w:p w14:paraId="0D6468C4">
            <w:pPr>
              <w:spacing w:after="0" w:line="240" w:lineRule="auto"/>
              <w:rPr>
                <w:sz w:val="22"/>
                <w:szCs w:val="28"/>
              </w:rPr>
            </w:pPr>
            <w:r>
              <w:rPr>
                <w:rFonts w:ascii="Times New Roman" w:hAnsi="Times New Roman"/>
                <w:b w:val="0"/>
                <w:sz w:val="20"/>
                <w:szCs w:val="28"/>
              </w:rPr>
              <w:t>CS, CNTT, AI, data, UX</w:t>
            </w:r>
          </w:p>
        </w:tc>
        <w:tc>
          <w:tcPr>
            <w:tcW w:w="2606" w:type="dxa"/>
            <w:vAlign w:val="center"/>
          </w:tcPr>
          <w:p w14:paraId="0506C4EB">
            <w:pPr>
              <w:spacing w:after="0" w:line="240" w:lineRule="auto"/>
              <w:rPr>
                <w:sz w:val="22"/>
                <w:szCs w:val="28"/>
              </w:rPr>
            </w:pPr>
            <w:r>
              <w:rPr>
                <w:rFonts w:ascii="Times New Roman" w:hAnsi="Times New Roman"/>
                <w:b w:val="0"/>
                <w:sz w:val="20"/>
                <w:szCs w:val="28"/>
              </w:rPr>
              <w:t>Developer, data, cyber, UX</w:t>
            </w:r>
          </w:p>
        </w:tc>
      </w:tr>
      <w:tr w14:paraId="1C9F9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D15B402">
            <w:pPr>
              <w:spacing w:after="0" w:line="240" w:lineRule="auto"/>
              <w:rPr>
                <w:sz w:val="22"/>
                <w:szCs w:val="28"/>
              </w:rPr>
            </w:pPr>
            <w:r>
              <w:rPr>
                <w:rFonts w:ascii="Times New Roman" w:hAnsi="Times New Roman"/>
                <w:b w:val="0"/>
                <w:sz w:val="20"/>
                <w:szCs w:val="28"/>
              </w:rPr>
              <w:t>Khoa học – nghiên cứu</w:t>
            </w:r>
          </w:p>
        </w:tc>
        <w:tc>
          <w:tcPr>
            <w:tcW w:w="2606" w:type="dxa"/>
            <w:vAlign w:val="center"/>
          </w:tcPr>
          <w:p w14:paraId="5D9BE1BF">
            <w:pPr>
              <w:spacing w:after="0" w:line="240" w:lineRule="auto"/>
              <w:rPr>
                <w:sz w:val="22"/>
                <w:szCs w:val="28"/>
              </w:rPr>
            </w:pPr>
            <w:r>
              <w:rPr>
                <w:rFonts w:ascii="Times New Roman" w:hAnsi="Times New Roman"/>
                <w:b w:val="0"/>
                <w:sz w:val="20"/>
                <w:szCs w:val="28"/>
              </w:rPr>
              <w:t>I</w:t>
            </w:r>
          </w:p>
        </w:tc>
        <w:tc>
          <w:tcPr>
            <w:tcW w:w="2606" w:type="dxa"/>
            <w:vAlign w:val="center"/>
          </w:tcPr>
          <w:p w14:paraId="5B17AF96">
            <w:pPr>
              <w:spacing w:after="0" w:line="240" w:lineRule="auto"/>
              <w:rPr>
                <w:sz w:val="22"/>
                <w:szCs w:val="28"/>
              </w:rPr>
            </w:pPr>
            <w:r>
              <w:rPr>
                <w:rFonts w:ascii="Times New Roman" w:hAnsi="Times New Roman"/>
                <w:b w:val="0"/>
                <w:sz w:val="20"/>
                <w:szCs w:val="28"/>
              </w:rPr>
              <w:t>Toán, lý, hóa, sinh, môi trường</w:t>
            </w:r>
          </w:p>
        </w:tc>
        <w:tc>
          <w:tcPr>
            <w:tcW w:w="2606" w:type="dxa"/>
            <w:vAlign w:val="center"/>
          </w:tcPr>
          <w:p w14:paraId="3F12F750">
            <w:pPr>
              <w:spacing w:after="0" w:line="240" w:lineRule="auto"/>
              <w:rPr>
                <w:sz w:val="22"/>
                <w:szCs w:val="28"/>
              </w:rPr>
            </w:pPr>
            <w:r>
              <w:rPr>
                <w:rFonts w:ascii="Times New Roman" w:hAnsi="Times New Roman"/>
                <w:b w:val="0"/>
                <w:sz w:val="20"/>
                <w:szCs w:val="28"/>
              </w:rPr>
              <w:t>Researcher, scientist</w:t>
            </w:r>
          </w:p>
        </w:tc>
      </w:tr>
      <w:tr w14:paraId="370E4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3D0A7F8D">
            <w:pPr>
              <w:spacing w:after="0" w:line="240" w:lineRule="auto"/>
              <w:rPr>
                <w:sz w:val="22"/>
                <w:szCs w:val="28"/>
              </w:rPr>
            </w:pPr>
            <w:r>
              <w:rPr>
                <w:rFonts w:ascii="Times New Roman" w:hAnsi="Times New Roman"/>
                <w:b w:val="0"/>
                <w:sz w:val="20"/>
                <w:szCs w:val="28"/>
              </w:rPr>
              <w:t>Sức khỏe</w:t>
            </w:r>
          </w:p>
        </w:tc>
        <w:tc>
          <w:tcPr>
            <w:tcW w:w="2606" w:type="dxa"/>
            <w:vAlign w:val="center"/>
          </w:tcPr>
          <w:p w14:paraId="39C374DC">
            <w:pPr>
              <w:spacing w:after="0" w:line="240" w:lineRule="auto"/>
              <w:rPr>
                <w:sz w:val="22"/>
                <w:szCs w:val="28"/>
              </w:rPr>
            </w:pPr>
            <w:r>
              <w:rPr>
                <w:rFonts w:ascii="Times New Roman" w:hAnsi="Times New Roman"/>
                <w:b w:val="0"/>
                <w:sz w:val="20"/>
                <w:szCs w:val="28"/>
              </w:rPr>
              <w:t>I-S</w:t>
            </w:r>
          </w:p>
        </w:tc>
        <w:tc>
          <w:tcPr>
            <w:tcW w:w="2606" w:type="dxa"/>
            <w:vAlign w:val="center"/>
          </w:tcPr>
          <w:p w14:paraId="5497005A">
            <w:pPr>
              <w:spacing w:after="0" w:line="240" w:lineRule="auto"/>
              <w:rPr>
                <w:sz w:val="22"/>
                <w:szCs w:val="28"/>
              </w:rPr>
            </w:pPr>
            <w:r>
              <w:rPr>
                <w:rFonts w:ascii="Times New Roman" w:hAnsi="Times New Roman"/>
                <w:b w:val="0"/>
                <w:sz w:val="20"/>
                <w:szCs w:val="28"/>
              </w:rPr>
              <w:t>Y, dược, điều dưỡng, y tế công cộng</w:t>
            </w:r>
          </w:p>
        </w:tc>
        <w:tc>
          <w:tcPr>
            <w:tcW w:w="2606" w:type="dxa"/>
            <w:vAlign w:val="center"/>
          </w:tcPr>
          <w:p w14:paraId="69BF6665">
            <w:pPr>
              <w:spacing w:after="0" w:line="240" w:lineRule="auto"/>
              <w:rPr>
                <w:sz w:val="22"/>
                <w:szCs w:val="28"/>
              </w:rPr>
            </w:pPr>
            <w:r>
              <w:rPr>
                <w:rFonts w:ascii="Times New Roman" w:hAnsi="Times New Roman"/>
                <w:b w:val="0"/>
                <w:sz w:val="20"/>
                <w:szCs w:val="28"/>
              </w:rPr>
              <w:t>Doctor, pharmacist, nurse</w:t>
            </w:r>
          </w:p>
        </w:tc>
      </w:tr>
      <w:tr w14:paraId="6303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631A129C">
            <w:pPr>
              <w:spacing w:after="0" w:line="240" w:lineRule="auto"/>
              <w:rPr>
                <w:sz w:val="22"/>
                <w:szCs w:val="28"/>
              </w:rPr>
            </w:pPr>
            <w:r>
              <w:rPr>
                <w:rFonts w:ascii="Times New Roman" w:hAnsi="Times New Roman"/>
                <w:b w:val="0"/>
                <w:sz w:val="20"/>
                <w:szCs w:val="28"/>
              </w:rPr>
              <w:t>Kiến trúc – thiết kế</w:t>
            </w:r>
          </w:p>
        </w:tc>
        <w:tc>
          <w:tcPr>
            <w:tcW w:w="2606" w:type="dxa"/>
            <w:vAlign w:val="center"/>
          </w:tcPr>
          <w:p w14:paraId="1B49E2E0">
            <w:pPr>
              <w:spacing w:after="0" w:line="240" w:lineRule="auto"/>
              <w:rPr>
                <w:sz w:val="22"/>
                <w:szCs w:val="28"/>
              </w:rPr>
            </w:pPr>
            <w:r>
              <w:rPr>
                <w:rFonts w:ascii="Times New Roman" w:hAnsi="Times New Roman"/>
                <w:b w:val="0"/>
                <w:sz w:val="20"/>
                <w:szCs w:val="28"/>
              </w:rPr>
              <w:t>A-R-I</w:t>
            </w:r>
          </w:p>
        </w:tc>
        <w:tc>
          <w:tcPr>
            <w:tcW w:w="2606" w:type="dxa"/>
            <w:vAlign w:val="center"/>
          </w:tcPr>
          <w:p w14:paraId="5256FA8A">
            <w:pPr>
              <w:spacing w:after="0" w:line="240" w:lineRule="auto"/>
              <w:rPr>
                <w:sz w:val="22"/>
                <w:szCs w:val="28"/>
              </w:rPr>
            </w:pPr>
            <w:r>
              <w:rPr>
                <w:rFonts w:ascii="Times New Roman" w:hAnsi="Times New Roman"/>
                <w:b w:val="0"/>
                <w:sz w:val="20"/>
                <w:szCs w:val="28"/>
              </w:rPr>
              <w:t>Architecture, design</w:t>
            </w:r>
          </w:p>
        </w:tc>
        <w:tc>
          <w:tcPr>
            <w:tcW w:w="2606" w:type="dxa"/>
            <w:vAlign w:val="center"/>
          </w:tcPr>
          <w:p w14:paraId="5688CA63">
            <w:pPr>
              <w:spacing w:after="0" w:line="240" w:lineRule="auto"/>
              <w:rPr>
                <w:sz w:val="22"/>
                <w:szCs w:val="28"/>
              </w:rPr>
            </w:pPr>
            <w:r>
              <w:rPr>
                <w:rFonts w:ascii="Times New Roman" w:hAnsi="Times New Roman"/>
                <w:b w:val="0"/>
                <w:sz w:val="20"/>
                <w:szCs w:val="28"/>
              </w:rPr>
              <w:t>Architect, industrial/graphic designer</w:t>
            </w:r>
          </w:p>
        </w:tc>
      </w:tr>
      <w:tr w14:paraId="353D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4D8172FD">
            <w:pPr>
              <w:spacing w:after="0" w:line="240" w:lineRule="auto"/>
              <w:rPr>
                <w:sz w:val="22"/>
                <w:szCs w:val="28"/>
              </w:rPr>
            </w:pPr>
            <w:r>
              <w:rPr>
                <w:rFonts w:ascii="Times New Roman" w:hAnsi="Times New Roman"/>
                <w:b w:val="0"/>
                <w:sz w:val="20"/>
                <w:szCs w:val="28"/>
              </w:rPr>
              <w:t>Truyền thông – nội dung</w:t>
            </w:r>
          </w:p>
        </w:tc>
        <w:tc>
          <w:tcPr>
            <w:tcW w:w="2606" w:type="dxa"/>
            <w:vAlign w:val="center"/>
          </w:tcPr>
          <w:p w14:paraId="4F1E4D56">
            <w:pPr>
              <w:spacing w:after="0" w:line="240" w:lineRule="auto"/>
              <w:rPr>
                <w:sz w:val="22"/>
                <w:szCs w:val="28"/>
              </w:rPr>
            </w:pPr>
            <w:r>
              <w:rPr>
                <w:rFonts w:ascii="Times New Roman" w:hAnsi="Times New Roman"/>
                <w:b w:val="0"/>
                <w:sz w:val="20"/>
                <w:szCs w:val="28"/>
              </w:rPr>
              <w:t>A-E-S</w:t>
            </w:r>
          </w:p>
        </w:tc>
        <w:tc>
          <w:tcPr>
            <w:tcW w:w="2606" w:type="dxa"/>
            <w:vAlign w:val="center"/>
          </w:tcPr>
          <w:p w14:paraId="691C6CF3">
            <w:pPr>
              <w:spacing w:after="0" w:line="240" w:lineRule="auto"/>
              <w:rPr>
                <w:sz w:val="22"/>
                <w:szCs w:val="28"/>
              </w:rPr>
            </w:pPr>
            <w:r>
              <w:rPr>
                <w:rFonts w:ascii="Times New Roman" w:hAnsi="Times New Roman"/>
                <w:b w:val="0"/>
                <w:sz w:val="20"/>
                <w:szCs w:val="28"/>
              </w:rPr>
              <w:t>Media, journalism, marketing</w:t>
            </w:r>
          </w:p>
        </w:tc>
        <w:tc>
          <w:tcPr>
            <w:tcW w:w="2606" w:type="dxa"/>
            <w:vAlign w:val="center"/>
          </w:tcPr>
          <w:p w14:paraId="1F922D52">
            <w:pPr>
              <w:spacing w:after="0" w:line="240" w:lineRule="auto"/>
              <w:rPr>
                <w:sz w:val="22"/>
                <w:szCs w:val="28"/>
              </w:rPr>
            </w:pPr>
            <w:r>
              <w:rPr>
                <w:rFonts w:ascii="Times New Roman" w:hAnsi="Times New Roman"/>
                <w:b w:val="0"/>
                <w:sz w:val="20"/>
                <w:szCs w:val="28"/>
              </w:rPr>
              <w:t>Editor, copywriter, producer</w:t>
            </w:r>
          </w:p>
        </w:tc>
      </w:tr>
      <w:tr w14:paraId="2370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787E9265">
            <w:pPr>
              <w:spacing w:after="0" w:line="240" w:lineRule="auto"/>
              <w:rPr>
                <w:sz w:val="22"/>
                <w:szCs w:val="28"/>
              </w:rPr>
            </w:pPr>
            <w:r>
              <w:rPr>
                <w:rFonts w:ascii="Times New Roman" w:hAnsi="Times New Roman"/>
                <w:b w:val="0"/>
                <w:sz w:val="20"/>
                <w:szCs w:val="28"/>
              </w:rPr>
              <w:t>Giáo dục – phát triển người</w:t>
            </w:r>
          </w:p>
        </w:tc>
        <w:tc>
          <w:tcPr>
            <w:tcW w:w="2606" w:type="dxa"/>
            <w:vAlign w:val="center"/>
          </w:tcPr>
          <w:p w14:paraId="031BD122">
            <w:pPr>
              <w:spacing w:after="0" w:line="240" w:lineRule="auto"/>
              <w:rPr>
                <w:sz w:val="22"/>
                <w:szCs w:val="28"/>
              </w:rPr>
            </w:pPr>
            <w:r>
              <w:rPr>
                <w:rFonts w:ascii="Times New Roman" w:hAnsi="Times New Roman"/>
                <w:b w:val="0"/>
                <w:sz w:val="20"/>
                <w:szCs w:val="28"/>
              </w:rPr>
              <w:t>S-A-I</w:t>
            </w:r>
          </w:p>
        </w:tc>
        <w:tc>
          <w:tcPr>
            <w:tcW w:w="2606" w:type="dxa"/>
            <w:vAlign w:val="center"/>
          </w:tcPr>
          <w:p w14:paraId="1CC66ECC">
            <w:pPr>
              <w:spacing w:after="0" w:line="240" w:lineRule="auto"/>
              <w:rPr>
                <w:sz w:val="22"/>
                <w:szCs w:val="28"/>
              </w:rPr>
            </w:pPr>
            <w:r>
              <w:rPr>
                <w:rFonts w:ascii="Times New Roman" w:hAnsi="Times New Roman"/>
                <w:b w:val="0"/>
                <w:sz w:val="20"/>
                <w:szCs w:val="28"/>
              </w:rPr>
              <w:t>Education, pedagogy</w:t>
            </w:r>
          </w:p>
        </w:tc>
        <w:tc>
          <w:tcPr>
            <w:tcW w:w="2606" w:type="dxa"/>
            <w:vAlign w:val="center"/>
          </w:tcPr>
          <w:p w14:paraId="26A81524">
            <w:pPr>
              <w:spacing w:after="0" w:line="240" w:lineRule="auto"/>
              <w:rPr>
                <w:sz w:val="22"/>
                <w:szCs w:val="28"/>
              </w:rPr>
            </w:pPr>
            <w:r>
              <w:rPr>
                <w:rFonts w:ascii="Times New Roman" w:hAnsi="Times New Roman"/>
                <w:b w:val="0"/>
                <w:sz w:val="20"/>
                <w:szCs w:val="28"/>
              </w:rPr>
              <w:t>Teacher, trainer</w:t>
            </w:r>
          </w:p>
        </w:tc>
      </w:tr>
      <w:tr w14:paraId="18B5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61AB696B">
            <w:pPr>
              <w:spacing w:after="0" w:line="240" w:lineRule="auto"/>
              <w:rPr>
                <w:sz w:val="22"/>
                <w:szCs w:val="28"/>
              </w:rPr>
            </w:pPr>
            <w:r>
              <w:rPr>
                <w:rFonts w:ascii="Times New Roman" w:hAnsi="Times New Roman"/>
                <w:b w:val="0"/>
                <w:sz w:val="20"/>
                <w:szCs w:val="28"/>
              </w:rPr>
              <w:t>Tâm lý – xã hội – cộng đồng</w:t>
            </w:r>
          </w:p>
        </w:tc>
        <w:tc>
          <w:tcPr>
            <w:tcW w:w="2606" w:type="dxa"/>
            <w:vAlign w:val="center"/>
          </w:tcPr>
          <w:p w14:paraId="56CC1B2F">
            <w:pPr>
              <w:spacing w:after="0" w:line="240" w:lineRule="auto"/>
              <w:rPr>
                <w:sz w:val="22"/>
                <w:szCs w:val="28"/>
              </w:rPr>
            </w:pPr>
            <w:r>
              <w:rPr>
                <w:rFonts w:ascii="Times New Roman" w:hAnsi="Times New Roman"/>
                <w:b w:val="0"/>
                <w:sz w:val="20"/>
                <w:szCs w:val="28"/>
              </w:rPr>
              <w:t>S-I/E</w:t>
            </w:r>
          </w:p>
        </w:tc>
        <w:tc>
          <w:tcPr>
            <w:tcW w:w="2606" w:type="dxa"/>
            <w:vAlign w:val="center"/>
          </w:tcPr>
          <w:p w14:paraId="30B13DEB">
            <w:pPr>
              <w:spacing w:after="0" w:line="240" w:lineRule="auto"/>
              <w:rPr>
                <w:sz w:val="22"/>
                <w:szCs w:val="28"/>
              </w:rPr>
            </w:pPr>
            <w:r>
              <w:rPr>
                <w:rFonts w:ascii="Times New Roman" w:hAnsi="Times New Roman"/>
                <w:b w:val="0"/>
                <w:sz w:val="20"/>
                <w:szCs w:val="28"/>
              </w:rPr>
              <w:t>Psychology, social work</w:t>
            </w:r>
          </w:p>
        </w:tc>
        <w:tc>
          <w:tcPr>
            <w:tcW w:w="2606" w:type="dxa"/>
            <w:vAlign w:val="center"/>
          </w:tcPr>
          <w:p w14:paraId="4BF2A1B2">
            <w:pPr>
              <w:spacing w:after="0" w:line="240" w:lineRule="auto"/>
              <w:rPr>
                <w:sz w:val="22"/>
                <w:szCs w:val="28"/>
              </w:rPr>
            </w:pPr>
            <w:r>
              <w:rPr>
                <w:rFonts w:ascii="Times New Roman" w:hAnsi="Times New Roman"/>
                <w:b w:val="0"/>
                <w:sz w:val="20"/>
                <w:szCs w:val="28"/>
              </w:rPr>
              <w:t>Counselor, social worker</w:t>
            </w:r>
          </w:p>
        </w:tc>
      </w:tr>
      <w:tr w14:paraId="1AE9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1E8D68EE">
            <w:pPr>
              <w:spacing w:after="0" w:line="240" w:lineRule="auto"/>
              <w:rPr>
                <w:sz w:val="22"/>
                <w:szCs w:val="28"/>
              </w:rPr>
            </w:pPr>
            <w:r>
              <w:rPr>
                <w:rFonts w:ascii="Times New Roman" w:hAnsi="Times New Roman"/>
                <w:b w:val="0"/>
                <w:sz w:val="20"/>
                <w:szCs w:val="28"/>
              </w:rPr>
              <w:t>Kinh doanh – bán hàng</w:t>
            </w:r>
          </w:p>
        </w:tc>
        <w:tc>
          <w:tcPr>
            <w:tcW w:w="2606" w:type="dxa"/>
            <w:vAlign w:val="center"/>
          </w:tcPr>
          <w:p w14:paraId="4B840087">
            <w:pPr>
              <w:spacing w:after="0" w:line="240" w:lineRule="auto"/>
              <w:rPr>
                <w:sz w:val="22"/>
                <w:szCs w:val="28"/>
              </w:rPr>
            </w:pPr>
            <w:r>
              <w:rPr>
                <w:rFonts w:ascii="Times New Roman" w:hAnsi="Times New Roman"/>
                <w:b w:val="0"/>
                <w:sz w:val="20"/>
                <w:szCs w:val="28"/>
              </w:rPr>
              <w:t>E-S</w:t>
            </w:r>
          </w:p>
        </w:tc>
        <w:tc>
          <w:tcPr>
            <w:tcW w:w="2606" w:type="dxa"/>
            <w:vAlign w:val="center"/>
          </w:tcPr>
          <w:p w14:paraId="6797CB1A">
            <w:pPr>
              <w:spacing w:after="0" w:line="240" w:lineRule="auto"/>
              <w:rPr>
                <w:sz w:val="22"/>
                <w:szCs w:val="28"/>
              </w:rPr>
            </w:pPr>
            <w:r>
              <w:rPr>
                <w:rFonts w:ascii="Times New Roman" w:hAnsi="Times New Roman"/>
                <w:b w:val="0"/>
                <w:sz w:val="20"/>
                <w:szCs w:val="28"/>
              </w:rPr>
              <w:t>Business, marketing</w:t>
            </w:r>
          </w:p>
        </w:tc>
        <w:tc>
          <w:tcPr>
            <w:tcW w:w="2606" w:type="dxa"/>
            <w:vAlign w:val="center"/>
          </w:tcPr>
          <w:p w14:paraId="0D504570">
            <w:pPr>
              <w:spacing w:after="0" w:line="240" w:lineRule="auto"/>
              <w:rPr>
                <w:sz w:val="22"/>
                <w:szCs w:val="28"/>
              </w:rPr>
            </w:pPr>
            <w:r>
              <w:rPr>
                <w:rFonts w:ascii="Times New Roman" w:hAnsi="Times New Roman"/>
                <w:b w:val="0"/>
                <w:sz w:val="20"/>
                <w:szCs w:val="28"/>
              </w:rPr>
              <w:t>Sales, BD, account</w:t>
            </w:r>
          </w:p>
        </w:tc>
      </w:tr>
      <w:tr w14:paraId="3A61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48A61E70">
            <w:pPr>
              <w:spacing w:after="0" w:line="240" w:lineRule="auto"/>
              <w:rPr>
                <w:sz w:val="22"/>
                <w:szCs w:val="28"/>
              </w:rPr>
            </w:pPr>
            <w:r>
              <w:rPr>
                <w:rFonts w:ascii="Times New Roman" w:hAnsi="Times New Roman"/>
                <w:b w:val="0"/>
                <w:sz w:val="20"/>
                <w:szCs w:val="28"/>
              </w:rPr>
              <w:t>Quản trị – lãnh đạo</w:t>
            </w:r>
          </w:p>
        </w:tc>
        <w:tc>
          <w:tcPr>
            <w:tcW w:w="2606" w:type="dxa"/>
            <w:vAlign w:val="center"/>
          </w:tcPr>
          <w:p w14:paraId="69D77502">
            <w:pPr>
              <w:spacing w:after="0" w:line="240" w:lineRule="auto"/>
              <w:rPr>
                <w:sz w:val="22"/>
                <w:szCs w:val="28"/>
              </w:rPr>
            </w:pPr>
            <w:r>
              <w:rPr>
                <w:rFonts w:ascii="Times New Roman" w:hAnsi="Times New Roman"/>
                <w:b w:val="0"/>
                <w:sz w:val="20"/>
                <w:szCs w:val="28"/>
              </w:rPr>
              <w:t>E-C/S</w:t>
            </w:r>
          </w:p>
        </w:tc>
        <w:tc>
          <w:tcPr>
            <w:tcW w:w="2606" w:type="dxa"/>
            <w:vAlign w:val="center"/>
          </w:tcPr>
          <w:p w14:paraId="6522CDA3">
            <w:pPr>
              <w:spacing w:after="0" w:line="240" w:lineRule="auto"/>
              <w:rPr>
                <w:sz w:val="22"/>
                <w:szCs w:val="28"/>
              </w:rPr>
            </w:pPr>
            <w:r>
              <w:rPr>
                <w:rFonts w:ascii="Times New Roman" w:hAnsi="Times New Roman"/>
                <w:b w:val="0"/>
                <w:sz w:val="20"/>
                <w:szCs w:val="28"/>
              </w:rPr>
              <w:t>Business, management, HR</w:t>
            </w:r>
          </w:p>
        </w:tc>
        <w:tc>
          <w:tcPr>
            <w:tcW w:w="2606" w:type="dxa"/>
            <w:vAlign w:val="center"/>
          </w:tcPr>
          <w:p w14:paraId="0FC2970B">
            <w:pPr>
              <w:spacing w:after="0" w:line="240" w:lineRule="auto"/>
              <w:rPr>
                <w:sz w:val="22"/>
                <w:szCs w:val="28"/>
              </w:rPr>
            </w:pPr>
            <w:r>
              <w:rPr>
                <w:rFonts w:ascii="Times New Roman" w:hAnsi="Times New Roman"/>
                <w:b w:val="0"/>
                <w:sz w:val="20"/>
                <w:szCs w:val="28"/>
              </w:rPr>
              <w:t>Manager, PM, HR</w:t>
            </w:r>
          </w:p>
        </w:tc>
      </w:tr>
      <w:tr w14:paraId="315EA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012A1606">
            <w:pPr>
              <w:spacing w:after="0" w:line="240" w:lineRule="auto"/>
              <w:rPr>
                <w:sz w:val="22"/>
                <w:szCs w:val="28"/>
              </w:rPr>
            </w:pPr>
            <w:r>
              <w:rPr>
                <w:rFonts w:ascii="Times New Roman" w:hAnsi="Times New Roman"/>
                <w:b w:val="0"/>
                <w:sz w:val="20"/>
                <w:szCs w:val="28"/>
              </w:rPr>
              <w:t>Tài chính – kế toán – kiểm toán</w:t>
            </w:r>
          </w:p>
        </w:tc>
        <w:tc>
          <w:tcPr>
            <w:tcW w:w="2606" w:type="dxa"/>
            <w:vAlign w:val="center"/>
          </w:tcPr>
          <w:p w14:paraId="6EC93513">
            <w:pPr>
              <w:spacing w:after="0" w:line="240" w:lineRule="auto"/>
              <w:rPr>
                <w:sz w:val="22"/>
                <w:szCs w:val="28"/>
              </w:rPr>
            </w:pPr>
            <w:r>
              <w:rPr>
                <w:rFonts w:ascii="Times New Roman" w:hAnsi="Times New Roman"/>
                <w:b w:val="0"/>
                <w:sz w:val="20"/>
                <w:szCs w:val="28"/>
              </w:rPr>
              <w:t>C-I-E</w:t>
            </w:r>
          </w:p>
        </w:tc>
        <w:tc>
          <w:tcPr>
            <w:tcW w:w="2606" w:type="dxa"/>
            <w:vAlign w:val="center"/>
          </w:tcPr>
          <w:p w14:paraId="65374B07">
            <w:pPr>
              <w:spacing w:after="0" w:line="240" w:lineRule="auto"/>
              <w:rPr>
                <w:sz w:val="22"/>
                <w:szCs w:val="28"/>
              </w:rPr>
            </w:pPr>
            <w:r>
              <w:rPr>
                <w:rFonts w:ascii="Times New Roman" w:hAnsi="Times New Roman"/>
                <w:b w:val="0"/>
                <w:sz w:val="20"/>
                <w:szCs w:val="28"/>
              </w:rPr>
              <w:t>Accounting, finance, audit</w:t>
            </w:r>
          </w:p>
        </w:tc>
        <w:tc>
          <w:tcPr>
            <w:tcW w:w="2606" w:type="dxa"/>
            <w:vAlign w:val="center"/>
          </w:tcPr>
          <w:p w14:paraId="2BD802B7">
            <w:pPr>
              <w:spacing w:after="0" w:line="240" w:lineRule="auto"/>
              <w:rPr>
                <w:sz w:val="22"/>
                <w:szCs w:val="28"/>
              </w:rPr>
            </w:pPr>
            <w:r>
              <w:rPr>
                <w:rFonts w:ascii="Times New Roman" w:hAnsi="Times New Roman"/>
                <w:b w:val="0"/>
                <w:sz w:val="20"/>
                <w:szCs w:val="28"/>
              </w:rPr>
              <w:t>Accountant, auditor, analyst</w:t>
            </w:r>
          </w:p>
        </w:tc>
      </w:tr>
      <w:tr w14:paraId="71402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6" w:type="dxa"/>
            <w:vAlign w:val="center"/>
          </w:tcPr>
          <w:p w14:paraId="7E7874B5">
            <w:pPr>
              <w:spacing w:after="0" w:line="240" w:lineRule="auto"/>
              <w:rPr>
                <w:sz w:val="22"/>
                <w:szCs w:val="28"/>
              </w:rPr>
            </w:pPr>
            <w:r>
              <w:rPr>
                <w:rFonts w:ascii="Times New Roman" w:hAnsi="Times New Roman"/>
                <w:b w:val="0"/>
                <w:sz w:val="20"/>
                <w:szCs w:val="28"/>
              </w:rPr>
              <w:t>Logistics – vận hành – chất lượng</w:t>
            </w:r>
          </w:p>
        </w:tc>
        <w:tc>
          <w:tcPr>
            <w:tcW w:w="2606" w:type="dxa"/>
            <w:vAlign w:val="center"/>
          </w:tcPr>
          <w:p w14:paraId="24394391">
            <w:pPr>
              <w:spacing w:after="0" w:line="240" w:lineRule="auto"/>
              <w:rPr>
                <w:sz w:val="22"/>
                <w:szCs w:val="28"/>
              </w:rPr>
            </w:pPr>
            <w:r>
              <w:rPr>
                <w:rFonts w:ascii="Times New Roman" w:hAnsi="Times New Roman"/>
                <w:b w:val="0"/>
                <w:sz w:val="20"/>
                <w:szCs w:val="28"/>
              </w:rPr>
              <w:t>C-E-R/I</w:t>
            </w:r>
          </w:p>
        </w:tc>
        <w:tc>
          <w:tcPr>
            <w:tcW w:w="2606" w:type="dxa"/>
            <w:vAlign w:val="center"/>
          </w:tcPr>
          <w:p w14:paraId="103B4040">
            <w:pPr>
              <w:spacing w:after="0" w:line="240" w:lineRule="auto"/>
              <w:rPr>
                <w:sz w:val="22"/>
                <w:szCs w:val="28"/>
              </w:rPr>
            </w:pPr>
            <w:r>
              <w:rPr>
                <w:rFonts w:ascii="Times New Roman" w:hAnsi="Times New Roman"/>
                <w:b w:val="0"/>
                <w:sz w:val="20"/>
                <w:szCs w:val="28"/>
              </w:rPr>
              <w:t>Supply chain, logistics, operations</w:t>
            </w:r>
          </w:p>
        </w:tc>
        <w:tc>
          <w:tcPr>
            <w:tcW w:w="2606" w:type="dxa"/>
            <w:vAlign w:val="center"/>
          </w:tcPr>
          <w:p w14:paraId="785E3E28">
            <w:pPr>
              <w:spacing w:after="0" w:line="240" w:lineRule="auto"/>
              <w:rPr>
                <w:sz w:val="22"/>
                <w:szCs w:val="28"/>
              </w:rPr>
            </w:pPr>
            <w:r>
              <w:rPr>
                <w:rFonts w:ascii="Times New Roman" w:hAnsi="Times New Roman"/>
                <w:b w:val="0"/>
                <w:sz w:val="20"/>
                <w:szCs w:val="28"/>
              </w:rPr>
              <w:t>Planner, purchaser, QC</w:t>
            </w:r>
          </w:p>
        </w:tc>
      </w:tr>
    </w:tbl>
    <w:p w14:paraId="4FF30C0A">
      <w:pPr>
        <w:spacing w:after="20"/>
        <w:rPr>
          <w:sz w:val="22"/>
          <w:szCs w:val="28"/>
        </w:rPr>
      </w:pPr>
    </w:p>
    <w:p w14:paraId="131D9390">
      <w:pPr>
        <w:pStyle w:val="23"/>
        <w:spacing w:after="40"/>
        <w:rPr>
          <w:sz w:val="22"/>
          <w:szCs w:val="28"/>
        </w:rPr>
      </w:pPr>
    </w:p>
    <w:sectPr>
      <w:footerReference r:id="rId5" w:type="default"/>
      <w:pgSz w:w="12240" w:h="15840"/>
      <w:pgMar w:top="850" w:right="907" w:bottom="850" w:left="90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9Slide03 NettoOTLight"/>
    <w:panose1 w:val="00000000000000000000"/>
    <w:charset w:val="00"/>
    <w:family w:val="auto"/>
    <w:pitch w:val="default"/>
    <w:sig w:usb0="00000000" w:usb1="00000000" w:usb2="00000000" w:usb3="00000000" w:csb0="00000000" w:csb1="00000000"/>
  </w:font>
  <w:font w:name="#9Slide03 NettoOTLight">
    <w:panose1 w:val="02000400000000000000"/>
    <w:charset w:val="00"/>
    <w:family w:val="auto"/>
    <w:pitch w:val="default"/>
    <w:sig w:usb0="800000EF" w:usb1="4000206A" w:usb2="00000000" w:usb3="00000000" w:csb0="200001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D6505">
    <w:pPr>
      <w:pStyle w:val="18"/>
      <w:jc w:val="center"/>
    </w:pPr>
    <w:r>
      <w:rPr>
        <w:rFonts w:ascii="Times New Roman" w:hAnsi="Times New Roman"/>
        <w:sz w:val="16"/>
      </w:rPr>
      <w:t>Hồ sơ hướng nghiệp THPT theo Holland – RIASEC | Bản chuyên sâu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5837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6322</Words>
  <Characters>26822</Characters>
  <Lines>0</Lines>
  <Paragraphs>0</Paragraphs>
  <TotalTime>0</TotalTime>
  <ScaleCrop>false</ScaleCrop>
  <LinksUpToDate>false</LinksUpToDate>
  <CharactersWithSpaces>32045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2026-09-29T13:18:36Z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eyJoZGlkIjoiYzQxNzI1ZGZjY2VhODE5YWFmZjUyMWQ2NjRlMGZiMjMifQ==</vt:lpwstr>
  </property>
  <property fmtid="{D5CDD505-2E9C-101B-9397-08002B2CF9AE}" pid="3" name="KSOProductBuildVer">
    <vt:lpwstr>1033-12.1.0.28485</vt:lpwstr>
  </property>
  <property fmtid="{D5CDD505-2E9C-101B-9397-08002B2CF9AE}" pid="4" name="ICV">
    <vt:lpwstr>DB02A5497A174D71B4C0623A28970469_12</vt:lpwstr>
  </property>
</Properties>
</file>